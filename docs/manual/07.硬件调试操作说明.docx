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0FD8BF">
      <w:pPr>
        <w:pStyle w:val="3"/>
        <w:rPr>
          <w:rFonts w:hint="eastAsia" w:ascii="Menlo" w:hAnsi="Menlo" w:eastAsia="微软雅黑" w:cs="微软雅黑"/>
        </w:rPr>
      </w:pPr>
      <w:bookmarkStart w:id="0" w:name="_GoBack"/>
      <w:r>
        <w:rPr>
          <w:rFonts w:hint="eastAsia" w:ascii="Menlo" w:hAnsi="Menlo" w:eastAsia="微软雅黑" w:cs="微软雅黑"/>
        </w:rPr>
        <w:t>硬件调试操作说明</w:t>
      </w:r>
    </w:p>
    <w:p w14:paraId="03843578">
      <w:pPr>
        <w:rPr>
          <w:rFonts w:hint="eastAsia" w:ascii="Menlo" w:hAnsi="Menlo" w:eastAsia="微软雅黑" w:cs="微软雅黑"/>
        </w:rPr>
      </w:pPr>
      <w:r>
        <w:rPr>
          <w:rFonts w:hint="eastAsia" w:ascii="Menlo" w:hAnsi="Menlo" w:eastAsia="微软雅黑" w:cs="微软雅黑"/>
        </w:rPr>
        <w:t>适用端：PC Web</w:t>
      </w:r>
      <w:r>
        <w:rPr>
          <w:rFonts w:hint="eastAsia" w:ascii="Menlo" w:hAnsi="Menlo" w:eastAsia="微软雅黑" w:cs="微软雅黑"/>
        </w:rPr>
        <w:br w:type="textWrapping"/>
      </w:r>
      <w:r>
        <w:rPr>
          <w:rFonts w:hint="eastAsia" w:ascii="Menlo" w:hAnsi="Menlo" w:eastAsia="微软雅黑" w:cs="微软雅黑"/>
        </w:rPr>
        <w:t>对应角色：硬件工程师 / 系统维护人员</w:t>
      </w:r>
      <w:r>
        <w:rPr>
          <w:rFonts w:hint="eastAsia" w:ascii="Menlo" w:hAnsi="Menlo" w:eastAsia="微软雅黑" w:cs="微软雅黑"/>
        </w:rPr>
        <w:br w:type="textWrapping"/>
      </w:r>
      <w:r>
        <w:rPr>
          <w:rFonts w:hint="eastAsia" w:ascii="Menlo" w:hAnsi="Menlo" w:eastAsia="微软雅黑" w:cs="微软雅黑"/>
        </w:rPr>
        <w:t>最后更新：2026-06-18</w:t>
      </w:r>
      <w:r>
        <w:rPr>
          <w:rFonts w:hint="eastAsia" w:ascii="Menlo" w:hAnsi="Menlo" w:eastAsia="微软雅黑" w:cs="微软雅黑"/>
        </w:rPr>
        <w:br w:type="textWrapping"/>
      </w:r>
      <w:r>
        <w:rPr>
          <w:rFonts w:hint="eastAsia" w:ascii="Menlo" w:hAnsi="Menlo" w:eastAsia="微软雅黑" w:cs="微软雅黑"/>
        </w:rPr>
        <w:t>关联版本：v1.0</w:t>
      </w:r>
      <w:r>
        <w:rPr>
          <w:rFonts w:hint="eastAsia" w:ascii="Menlo" w:hAnsi="Menlo" w:eastAsia="微软雅黑" w:cs="微软雅黑"/>
        </w:rPr>
        <w:br w:type="textWrapping"/>
      </w:r>
      <w:r>
        <w:rPr>
          <w:rFonts w:hint="eastAsia" w:ascii="Menlo" w:hAnsi="Menlo" w:eastAsia="微软雅黑" w:cs="微软雅黑"/>
        </w:rPr>
        <w:t>关联文档：智能料架_通信协议规范</w:t>
      </w:r>
    </w:p>
    <w:p w14:paraId="6A002629">
      <w:pPr>
        <w:pStyle w:val="4"/>
        <w:rPr>
          <w:rFonts w:hint="eastAsia" w:ascii="Menlo" w:hAnsi="Menlo" w:eastAsia="微软雅黑" w:cs="微软雅黑"/>
        </w:rPr>
      </w:pPr>
      <w:r>
        <w:rPr>
          <w:rFonts w:hint="eastAsia" w:ascii="Menlo" w:hAnsi="Menlo" w:eastAsia="微软雅黑" w:cs="微软雅黑"/>
        </w:rPr>
        <w:t>一、功能概述</w:t>
      </w:r>
    </w:p>
    <w:p w14:paraId="060CD232">
      <w:pPr>
        <w:rPr>
          <w:rFonts w:hint="eastAsia" w:ascii="Menlo" w:hAnsi="Menlo" w:eastAsia="微软雅黑" w:cs="微软雅黑"/>
        </w:rPr>
      </w:pPr>
      <w:r>
        <w:rPr>
          <w:rFonts w:hint="eastAsia" w:ascii="Menlo" w:hAnsi="Menlo" w:eastAsia="微软雅黑" w:cs="微软雅黑"/>
          <w:b/>
        </w:rPr>
        <w:t>硬件调试页面是提供给硬件工程师在系统接入智能料架硬件板时使用的诊断工具。主要解决以下场景：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706A7CB">
        <w:tc>
          <w:tcPr>
            <w:tcW w:w="4320" w:type="dxa"/>
            <w:shd w:val="clear" w:color="auto" w:fill="D6E4F0"/>
          </w:tcPr>
          <w:p w14:paraId="657C3D67">
            <w:pPr>
              <w:spacing w:after="0" w:line="240" w:lineRule="auto"/>
              <w:rPr>
                <w:rFonts w:hint="eastAsia" w:ascii="Menlo" w:hAnsi="Menlo" w:eastAsia="微软雅黑" w:cs="微软雅黑"/>
              </w:rPr>
            </w:pPr>
            <w:r>
              <w:rPr>
                <w:rFonts w:hint="eastAsia" w:ascii="Menlo" w:hAnsi="Menlo" w:eastAsia="微软雅黑" w:cs="微软雅黑"/>
                <w:b/>
              </w:rPr>
              <w:t>场景</w:t>
            </w:r>
          </w:p>
        </w:tc>
        <w:tc>
          <w:tcPr>
            <w:tcW w:w="4320" w:type="dxa"/>
            <w:shd w:val="clear" w:color="auto" w:fill="D6E4F0"/>
          </w:tcPr>
          <w:p w14:paraId="110D66EC">
            <w:pPr>
              <w:spacing w:after="0" w:line="240" w:lineRule="auto"/>
              <w:rPr>
                <w:rFonts w:hint="eastAsia" w:ascii="Menlo" w:hAnsi="Menlo" w:eastAsia="微软雅黑" w:cs="微软雅黑"/>
              </w:rPr>
            </w:pPr>
            <w:r>
              <w:rPr>
                <w:rFonts w:hint="eastAsia" w:ascii="Menlo" w:hAnsi="Menlo" w:eastAsia="微软雅黑" w:cs="微软雅黑"/>
                <w:b/>
              </w:rPr>
              <w:t>说明</w:t>
            </w:r>
          </w:p>
        </w:tc>
      </w:tr>
      <w:tr w14:paraId="7CF3668F">
        <w:tc>
          <w:tcPr>
            <w:tcW w:w="4320" w:type="dxa"/>
          </w:tcPr>
          <w:p w14:paraId="22EA1835">
            <w:pPr>
              <w:spacing w:after="0" w:line="240" w:lineRule="auto"/>
              <w:rPr>
                <w:rFonts w:hint="eastAsia" w:ascii="Menlo" w:hAnsi="Menlo" w:eastAsia="微软雅黑" w:cs="微软雅黑"/>
              </w:rPr>
            </w:pPr>
            <w:r>
              <w:rPr>
                <w:rFonts w:hint="eastAsia" w:ascii="Menlo" w:hAnsi="Menlo" w:eastAsia="微软雅黑" w:cs="微软雅黑"/>
              </w:rPr>
              <w:t>首次接入</w:t>
            </w:r>
          </w:p>
        </w:tc>
        <w:tc>
          <w:tcPr>
            <w:tcW w:w="4320" w:type="dxa"/>
          </w:tcPr>
          <w:p w14:paraId="3216821F">
            <w:pPr>
              <w:spacing w:after="0" w:line="240" w:lineRule="auto"/>
              <w:rPr>
                <w:rFonts w:hint="eastAsia" w:ascii="Menlo" w:hAnsi="Menlo" w:eastAsia="微软雅黑" w:cs="微软雅黑"/>
              </w:rPr>
            </w:pPr>
            <w:r>
              <w:rPr>
                <w:rFonts w:hint="eastAsia" w:ascii="Menlo" w:hAnsi="Menlo" w:eastAsia="微软雅黑" w:cs="微软雅黑"/>
              </w:rPr>
              <w:t>新硬件板到货后，验证通信是否正常</w:t>
            </w:r>
          </w:p>
        </w:tc>
      </w:tr>
      <w:tr w14:paraId="58E133D7">
        <w:tc>
          <w:tcPr>
            <w:tcW w:w="4320" w:type="dxa"/>
          </w:tcPr>
          <w:p w14:paraId="24F8BFC5">
            <w:pPr>
              <w:spacing w:after="0" w:line="240" w:lineRule="auto"/>
              <w:rPr>
                <w:rFonts w:hint="eastAsia" w:ascii="Menlo" w:hAnsi="Menlo" w:eastAsia="微软雅黑" w:cs="微软雅黑"/>
              </w:rPr>
            </w:pPr>
            <w:r>
              <w:rPr>
                <w:rFonts w:hint="eastAsia" w:ascii="Menlo" w:hAnsi="Menlo" w:eastAsia="微软雅黑" w:cs="微软雅黑"/>
              </w:rPr>
              <w:t>故障排查</w:t>
            </w:r>
          </w:p>
        </w:tc>
        <w:tc>
          <w:tcPr>
            <w:tcW w:w="4320" w:type="dxa"/>
          </w:tcPr>
          <w:p w14:paraId="020441F9">
            <w:pPr>
              <w:spacing w:after="0" w:line="240" w:lineRule="auto"/>
              <w:rPr>
                <w:rFonts w:hint="eastAsia" w:ascii="Menlo" w:hAnsi="Menlo" w:eastAsia="微软雅黑" w:cs="微软雅黑"/>
              </w:rPr>
            </w:pPr>
            <w:r>
              <w:rPr>
                <w:rFonts w:hint="eastAsia" w:ascii="Menlo" w:hAnsi="Menlo" w:eastAsia="微软雅黑" w:cs="微软雅黑"/>
              </w:rPr>
              <w:t>运行中灯板异常（不亮、误报、通信中断），快速定位是硬件还是软件问题</w:t>
            </w:r>
          </w:p>
        </w:tc>
      </w:tr>
      <w:tr w14:paraId="06C7CC67">
        <w:tc>
          <w:tcPr>
            <w:tcW w:w="4320" w:type="dxa"/>
          </w:tcPr>
          <w:p w14:paraId="6F7FE48E">
            <w:pPr>
              <w:spacing w:after="0" w:line="240" w:lineRule="auto"/>
              <w:rPr>
                <w:rFonts w:hint="eastAsia" w:ascii="Menlo" w:hAnsi="Menlo" w:eastAsia="微软雅黑" w:cs="微软雅黑"/>
              </w:rPr>
            </w:pPr>
            <w:r>
              <w:rPr>
                <w:rFonts w:hint="eastAsia" w:ascii="Menlo" w:hAnsi="Menlo" w:eastAsia="微软雅黑" w:cs="微软雅黑"/>
              </w:rPr>
              <w:t>状态确认</w:t>
            </w:r>
          </w:p>
        </w:tc>
        <w:tc>
          <w:tcPr>
            <w:tcW w:w="4320" w:type="dxa"/>
          </w:tcPr>
          <w:p w14:paraId="701A610A">
            <w:pPr>
              <w:spacing w:after="0" w:line="240" w:lineRule="auto"/>
              <w:rPr>
                <w:rFonts w:hint="eastAsia" w:ascii="Menlo" w:hAnsi="Menlo" w:eastAsia="微软雅黑" w:cs="微软雅黑"/>
              </w:rPr>
            </w:pPr>
            <w:r>
              <w:rPr>
                <w:rFonts w:hint="eastAsia" w:ascii="Menlo" w:hAnsi="Menlo" w:eastAsia="微软雅黑" w:cs="微软雅黑"/>
              </w:rPr>
              <w:t>查看主控板及各灯板的实时运行参数</w:t>
            </w:r>
          </w:p>
        </w:tc>
      </w:tr>
      <w:tr w14:paraId="1CDC8D48">
        <w:tc>
          <w:tcPr>
            <w:tcW w:w="4320" w:type="dxa"/>
          </w:tcPr>
          <w:p w14:paraId="4DE2381C">
            <w:pPr>
              <w:spacing w:after="0" w:line="240" w:lineRule="auto"/>
              <w:rPr>
                <w:rFonts w:hint="eastAsia" w:ascii="Menlo" w:hAnsi="Menlo" w:eastAsia="微软雅黑" w:cs="微软雅黑"/>
              </w:rPr>
            </w:pPr>
            <w:r>
              <w:rPr>
                <w:rFonts w:hint="eastAsia" w:ascii="Menlo" w:hAnsi="Menlo" w:eastAsia="微软雅黑" w:cs="微软雅黑"/>
              </w:rPr>
              <w:t>LED 测试</w:t>
            </w:r>
          </w:p>
        </w:tc>
        <w:tc>
          <w:tcPr>
            <w:tcW w:w="4320" w:type="dxa"/>
          </w:tcPr>
          <w:p w14:paraId="2987AC8C">
            <w:pPr>
              <w:spacing w:after="0" w:line="240" w:lineRule="auto"/>
              <w:rPr>
                <w:rFonts w:hint="eastAsia" w:ascii="Menlo" w:hAnsi="Menlo" w:eastAsia="微软雅黑" w:cs="微软雅黑"/>
              </w:rPr>
            </w:pPr>
            <w:r>
              <w:rPr>
                <w:rFonts w:hint="eastAsia" w:ascii="Menlo" w:hAnsi="Menlo" w:eastAsia="微软雅黑" w:cs="微软雅黑"/>
              </w:rPr>
              <w:t>验证每个储位的 LED 灯是否正常工作</w:t>
            </w:r>
          </w:p>
        </w:tc>
      </w:tr>
      <w:tr w14:paraId="434AAEA5">
        <w:tc>
          <w:tcPr>
            <w:tcW w:w="4320" w:type="dxa"/>
          </w:tcPr>
          <w:p w14:paraId="59752D59">
            <w:pPr>
              <w:spacing w:after="0" w:line="240" w:lineRule="auto"/>
              <w:rPr>
                <w:rFonts w:hint="eastAsia" w:ascii="Menlo" w:hAnsi="Menlo" w:eastAsia="微软雅黑" w:cs="微软雅黑"/>
              </w:rPr>
            </w:pPr>
            <w:r>
              <w:rPr>
                <w:rFonts w:hint="eastAsia" w:ascii="Menlo" w:hAnsi="Menlo" w:eastAsia="微软雅黑" w:cs="微软雅黑"/>
              </w:rPr>
              <w:t>校准调试</w:t>
            </w:r>
          </w:p>
        </w:tc>
        <w:tc>
          <w:tcPr>
            <w:tcW w:w="4320" w:type="dxa"/>
          </w:tcPr>
          <w:p w14:paraId="27E0A35D">
            <w:pPr>
              <w:spacing w:after="0" w:line="240" w:lineRule="auto"/>
              <w:rPr>
                <w:rFonts w:hint="eastAsia" w:ascii="Menlo" w:hAnsi="Menlo" w:eastAsia="微软雅黑" w:cs="微软雅黑"/>
              </w:rPr>
            </w:pPr>
            <w:r>
              <w:rPr>
                <w:rFonts w:hint="eastAsia" w:ascii="Menlo" w:hAnsi="Menlo" w:eastAsia="微软雅黑" w:cs="微软雅黑"/>
              </w:rPr>
              <w:t>调整红外传感器的判定阈值</w:t>
            </w:r>
          </w:p>
        </w:tc>
      </w:tr>
    </w:tbl>
    <w:p w14:paraId="273C5E2A">
      <w:pPr>
        <w:pStyle w:val="5"/>
        <w:rPr>
          <w:rFonts w:hint="eastAsia" w:ascii="Menlo" w:hAnsi="Menlo" w:eastAsia="微软雅黑" w:cs="微软雅黑"/>
        </w:rPr>
      </w:pPr>
      <w:r>
        <w:rPr>
          <w:rFonts w:hint="eastAsia" w:ascii="Menlo" w:hAnsi="Menlo" w:eastAsia="微软雅黑" w:cs="微软雅黑"/>
        </w:rPr>
        <w:t>调试架构</w:t>
      </w:r>
    </w:p>
    <w:p w14:paraId="435F7C08">
      <w:pPr>
        <w:pStyle w:val="148"/>
        <w:tabs>
          <w:tab w:val="left" w:pos="7451"/>
        </w:tabs>
        <w:rPr>
          <w:rFonts w:hint="default" w:ascii="Menlo" w:hAnsi="Menlo" w:eastAsia="微软雅黑" w:cs="微软雅黑"/>
          <w:lang w:val="en-US" w:eastAsia="zh-CN"/>
        </w:rPr>
      </w:pPr>
      <w:r>
        <w:rPr>
          <w:rFonts w:hint="eastAsia" w:ascii="Menlo" w:hAnsi="Menlo" w:eastAsia="微软雅黑" w:cs="微软雅黑"/>
        </w:rPr>
        <w:drawing>
          <wp:inline distT="0" distB="0" distL="114300" distR="114300">
            <wp:extent cx="3816350" cy="6070600"/>
            <wp:effectExtent l="0" t="0" r="1905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3816350" cy="6070600"/>
                    </a:xfrm>
                    <a:prstGeom prst="rect">
                      <a:avLst/>
                    </a:prstGeom>
                    <a:noFill/>
                    <a:ln>
                      <a:noFill/>
                    </a:ln>
                  </pic:spPr>
                </pic:pic>
              </a:graphicData>
            </a:graphic>
          </wp:inline>
        </w:drawing>
      </w:r>
      <w:r>
        <w:rPr>
          <w:rFonts w:hint="default" w:ascii="Menlo" w:hAnsi="Menlo" w:cs="微软雅黑"/>
          <w:lang w:val="en-US"/>
        </w:rPr>
        <w:tab/>
      </w:r>
    </w:p>
    <w:p w14:paraId="2D192D54">
      <w:pPr>
        <w:rPr>
          <w:rFonts w:hint="eastAsia" w:ascii="Menlo" w:hAnsi="Menlo" w:eastAsia="微软雅黑" w:cs="微软雅黑"/>
        </w:rPr>
      </w:pPr>
      <w:r>
        <w:rPr>
          <w:rFonts w:hint="eastAsia" w:ascii="Menlo" w:hAnsi="Menlo" w:eastAsia="微软雅黑" w:cs="微软雅黑"/>
          <w:b/>
        </w:rPr>
        <w:t>️重要：调试器使用独立的 Modbus TCP 连接，与生产环境的 LED 服务互不干扰。调试操作不会影响正在运行的生产任务。</w:t>
      </w:r>
    </w:p>
    <w:p w14:paraId="7529064C">
      <w:pPr>
        <w:pStyle w:val="4"/>
        <w:rPr>
          <w:rFonts w:hint="eastAsia" w:ascii="Menlo" w:hAnsi="Menlo" w:eastAsia="微软雅黑" w:cs="微软雅黑"/>
        </w:rPr>
      </w:pPr>
      <w:r>
        <w:rPr>
          <w:rFonts w:hint="eastAsia" w:ascii="Menlo" w:hAnsi="Menlo" w:eastAsia="微软雅黑" w:cs="微软雅黑"/>
        </w:rPr>
        <w:t>二、页面总览</w:t>
      </w:r>
    </w:p>
    <w:p w14:paraId="61A57083">
      <w:pPr>
        <w:rPr>
          <w:rFonts w:hint="eastAsia" w:ascii="Menlo" w:hAnsi="Menlo" w:eastAsia="微软雅黑" w:cs="微软雅黑"/>
        </w:rPr>
      </w:pPr>
      <w:r>
        <w:rPr>
          <w:rFonts w:hint="eastAsia" w:ascii="Menlo" w:hAnsi="Menlo" w:eastAsia="微软雅黑" w:cs="微软雅黑"/>
          <w:b/>
        </w:rPr>
        <w:t>进入路径：系统管理 → 硬件调试</w:t>
      </w:r>
    </w:p>
    <w:p w14:paraId="146B3641">
      <w:pPr>
        <w:rPr>
          <w:rFonts w:hint="eastAsia" w:ascii="Menlo" w:hAnsi="Menlo" w:eastAsia="微软雅黑" w:cs="微软雅黑"/>
        </w:rPr>
      </w:pPr>
      <w:r>
        <w:rPr>
          <w:rFonts w:hint="eastAsia" w:ascii="Menlo" w:hAnsi="Menlo" w:eastAsia="微软雅黑" w:cs="微软雅黑"/>
        </w:rPr>
        <w:t>页面分为四个功能区域：</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28E94031">
        <w:tc>
          <w:tcPr>
            <w:tcW w:w="8856" w:type="dxa"/>
            <w:tcMar>
              <w:top w:w="0" w:type="dxa"/>
              <w:left w:w="108" w:type="dxa"/>
              <w:bottom w:w="0" w:type="dxa"/>
              <w:right w:w="108" w:type="dxa"/>
            </w:tcMar>
            <w:vAlign w:val="center"/>
          </w:tcPr>
          <w:p w14:paraId="3C5CAB8A">
            <w:pPr>
              <w:spacing w:line="240" w:lineRule="auto"/>
              <w:jc w:val="both"/>
              <w:rPr>
                <w:rFonts w:hint="eastAsia" w:ascii="Menlo" w:hAnsi="Menlo" w:eastAsia="微软雅黑" w:cs="微软雅黑"/>
                <w:vertAlign w:val="baseline"/>
              </w:rPr>
            </w:pPr>
            <w:r>
              <w:rPr>
                <w:rFonts w:hint="eastAsia" w:ascii="Menlo" w:hAnsi="Menlo" w:eastAsia="微软雅黑" w:cs="微软雅黑"/>
                <w:sz w:val="20"/>
              </w:rPr>
              <w:t>① 主控板连接 ── IP/Port 配置、连接/断开、Ping 检测</w:t>
            </w:r>
          </w:p>
        </w:tc>
      </w:tr>
      <w:tr w14:paraId="7F4DA091">
        <w:tc>
          <w:tcPr>
            <w:tcW w:w="8856" w:type="dxa"/>
            <w:tcMar>
              <w:top w:w="0" w:type="dxa"/>
              <w:left w:w="108" w:type="dxa"/>
              <w:bottom w:w="0" w:type="dxa"/>
              <w:right w:w="108" w:type="dxa"/>
            </w:tcMar>
            <w:vAlign w:val="center"/>
          </w:tcPr>
          <w:p w14:paraId="69B698AE">
            <w:pPr>
              <w:spacing w:line="240" w:lineRule="auto"/>
              <w:jc w:val="both"/>
              <w:rPr>
                <w:rFonts w:hint="eastAsia" w:ascii="Menlo" w:hAnsi="Menlo" w:eastAsia="微软雅黑" w:cs="微软雅黑"/>
                <w:sz w:val="20"/>
                <w:lang w:val="en-US"/>
              </w:rPr>
            </w:pPr>
            <w:r>
              <w:rPr>
                <w:rFonts w:hint="eastAsia" w:ascii="Menlo" w:hAnsi="Menlo" w:eastAsia="微软雅黑" w:cs="微软雅黑"/>
                <w:sz w:val="20"/>
              </w:rPr>
              <w:t>② 主控板信息 ── 设备详情 / 继电器控制 / 主控板操作</w:t>
            </w:r>
          </w:p>
        </w:tc>
      </w:tr>
      <w:tr w14:paraId="3775D929">
        <w:tc>
          <w:tcPr>
            <w:tcW w:w="8856" w:type="dxa"/>
            <w:tcMar>
              <w:top w:w="0" w:type="dxa"/>
              <w:left w:w="108" w:type="dxa"/>
              <w:bottom w:w="0" w:type="dxa"/>
              <w:right w:w="108" w:type="dxa"/>
            </w:tcMar>
            <w:vAlign w:val="center"/>
          </w:tcPr>
          <w:p w14:paraId="3904CBA1">
            <w:pPr>
              <w:spacing w:line="240" w:lineRule="auto"/>
              <w:jc w:val="both"/>
              <w:rPr>
                <w:rFonts w:hint="eastAsia" w:ascii="Menlo" w:hAnsi="Menlo" w:eastAsia="微软雅黑" w:cs="微软雅黑"/>
                <w:vertAlign w:val="baseline"/>
              </w:rPr>
            </w:pPr>
            <w:r>
              <w:rPr>
                <w:rFonts w:hint="eastAsia" w:ascii="Menlo" w:hAnsi="Menlo" w:eastAsia="微软雅黑" w:cs="微软雅黑"/>
                <w:sz w:val="20"/>
              </w:rPr>
              <w:t>③ 感应灯板调试 ── A/B面切换 / 储位状态 / LED控制 / 校准复位</w:t>
            </w:r>
          </w:p>
        </w:tc>
      </w:tr>
      <w:tr w14:paraId="0483A811">
        <w:tc>
          <w:tcPr>
            <w:tcW w:w="8856" w:type="dxa"/>
            <w:tcMar>
              <w:top w:w="0" w:type="dxa"/>
              <w:left w:w="108" w:type="dxa"/>
              <w:bottom w:w="0" w:type="dxa"/>
              <w:right w:w="108" w:type="dxa"/>
            </w:tcMar>
            <w:vAlign w:val="center"/>
          </w:tcPr>
          <w:p w14:paraId="5441A6E1">
            <w:pPr>
              <w:spacing w:line="240" w:lineRule="auto"/>
              <w:jc w:val="both"/>
              <w:rPr>
                <w:rFonts w:hint="eastAsia" w:ascii="Menlo" w:hAnsi="Menlo" w:eastAsia="微软雅黑" w:cs="微软雅黑"/>
                <w:vertAlign w:val="baseline"/>
              </w:rPr>
            </w:pPr>
            <w:r>
              <w:rPr>
                <w:rFonts w:hint="eastAsia" w:ascii="Menlo" w:hAnsi="Menlo" w:eastAsia="微软雅黑" w:cs="微软雅黑"/>
                <w:sz w:val="20"/>
              </w:rPr>
              <w:t>④ 寄存器浏览器 ── Raw Modbus 读写</w:t>
            </w:r>
          </w:p>
        </w:tc>
      </w:tr>
      <w:tr w14:paraId="34CDB5A1">
        <w:tc>
          <w:tcPr>
            <w:tcW w:w="8856" w:type="dxa"/>
            <w:tcMar>
              <w:top w:w="0" w:type="dxa"/>
              <w:left w:w="108" w:type="dxa"/>
              <w:bottom w:w="0" w:type="dxa"/>
              <w:right w:w="108" w:type="dxa"/>
            </w:tcMar>
            <w:vAlign w:val="center"/>
          </w:tcPr>
          <w:p w14:paraId="68FADA04">
            <w:pPr>
              <w:spacing w:line="240" w:lineRule="auto"/>
              <w:jc w:val="both"/>
              <w:rPr>
                <w:rFonts w:hint="eastAsia" w:ascii="Menlo" w:hAnsi="Menlo" w:eastAsia="微软雅黑" w:cs="微软雅黑"/>
                <w:vertAlign w:val="baseline"/>
              </w:rPr>
            </w:pPr>
            <w:r>
              <w:rPr>
                <w:rFonts w:hint="eastAsia" w:ascii="Menlo" w:hAnsi="Menlo" w:eastAsia="微软雅黑" w:cs="微软雅黑"/>
                <w:sz w:val="20"/>
              </w:rPr>
              <w:t>⑤ 调试日志 ── 实时操作日志</w:t>
            </w:r>
          </w:p>
        </w:tc>
      </w:tr>
    </w:tbl>
    <w:p w14:paraId="5D0133C6">
      <w:pPr>
        <w:rPr>
          <w:rFonts w:hint="eastAsia" w:ascii="Menlo" w:hAnsi="Menlo" w:eastAsia="微软雅黑" w:cs="微软雅黑"/>
        </w:rPr>
      </w:pPr>
    </w:p>
    <w:p w14:paraId="28FED0D0">
      <w:pPr>
        <w:pStyle w:val="4"/>
        <w:rPr>
          <w:rFonts w:hint="eastAsia" w:ascii="Menlo" w:hAnsi="Menlo" w:eastAsia="微软雅黑" w:cs="微软雅黑"/>
        </w:rPr>
      </w:pPr>
      <w:r>
        <w:rPr>
          <w:rFonts w:hint="eastAsia" w:ascii="Menlo" w:hAnsi="Menlo" w:eastAsia="微软雅黑" w:cs="微软雅黑"/>
        </w:rPr>
        <w:t>三、操作流程</w:t>
      </w:r>
    </w:p>
    <w:p w14:paraId="0DC417C4">
      <w:pPr>
        <w:pStyle w:val="5"/>
        <w:rPr>
          <w:rFonts w:hint="eastAsia" w:ascii="Menlo" w:hAnsi="Menlo" w:eastAsia="微软雅黑" w:cs="微软雅黑"/>
        </w:rPr>
      </w:pPr>
      <w:r>
        <w:rPr>
          <w:rFonts w:hint="eastAsia" w:ascii="Menlo" w:hAnsi="Menlo" w:eastAsia="微软雅黑" w:cs="微软雅黑"/>
        </w:rPr>
        <w:t>3.1 连接主控板</w:t>
      </w:r>
    </w:p>
    <w:p w14:paraId="7F690D98">
      <w:pPr>
        <w:pStyle w:val="6"/>
        <w:rPr>
          <w:rFonts w:hint="eastAsia" w:ascii="Menlo" w:hAnsi="Menlo" w:eastAsia="微软雅黑" w:cs="微软雅黑"/>
        </w:rPr>
      </w:pPr>
      <w:r>
        <w:rPr>
          <w:rFonts w:hint="eastAsia" w:ascii="Menlo" w:hAnsi="Menlo" w:eastAsia="微软雅黑" w:cs="微软雅黑"/>
        </w:rPr>
        <w:t>Step 1：配置 IP 和端口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90FADDF">
        <w:tc>
          <w:tcPr>
            <w:tcW w:w="2880" w:type="dxa"/>
            <w:shd w:val="clear" w:color="auto" w:fill="D6E4F0"/>
          </w:tcPr>
          <w:p w14:paraId="785B1378">
            <w:pPr>
              <w:spacing w:after="0" w:line="240" w:lineRule="auto"/>
              <w:rPr>
                <w:rFonts w:hint="eastAsia" w:ascii="Menlo" w:hAnsi="Menlo" w:eastAsia="微软雅黑" w:cs="微软雅黑"/>
              </w:rPr>
            </w:pPr>
            <w:r>
              <w:rPr>
                <w:rFonts w:hint="eastAsia" w:ascii="Menlo" w:hAnsi="Menlo" w:eastAsia="微软雅黑" w:cs="微软雅黑"/>
                <w:b/>
              </w:rPr>
              <w:t>字段</w:t>
            </w:r>
          </w:p>
        </w:tc>
        <w:tc>
          <w:tcPr>
            <w:tcW w:w="2880" w:type="dxa"/>
            <w:shd w:val="clear" w:color="auto" w:fill="D6E4F0"/>
          </w:tcPr>
          <w:p w14:paraId="1EE28012">
            <w:pPr>
              <w:spacing w:after="0" w:line="240" w:lineRule="auto"/>
              <w:rPr>
                <w:rFonts w:hint="eastAsia" w:ascii="Menlo" w:hAnsi="Menlo" w:eastAsia="微软雅黑" w:cs="微软雅黑"/>
              </w:rPr>
            </w:pPr>
            <w:r>
              <w:rPr>
                <w:rFonts w:hint="eastAsia" w:ascii="Menlo" w:hAnsi="Menlo" w:eastAsia="微软雅黑" w:cs="微软雅黑"/>
                <w:b/>
              </w:rPr>
              <w:t>默认值</w:t>
            </w:r>
          </w:p>
        </w:tc>
        <w:tc>
          <w:tcPr>
            <w:tcW w:w="2880" w:type="dxa"/>
            <w:shd w:val="clear" w:color="auto" w:fill="D6E4F0"/>
          </w:tcPr>
          <w:p w14:paraId="3BDE575A">
            <w:pPr>
              <w:spacing w:after="0" w:line="240" w:lineRule="auto"/>
              <w:rPr>
                <w:rFonts w:hint="eastAsia" w:ascii="Menlo" w:hAnsi="Menlo" w:eastAsia="微软雅黑" w:cs="微软雅黑"/>
              </w:rPr>
            </w:pPr>
            <w:r>
              <w:rPr>
                <w:rFonts w:hint="eastAsia" w:ascii="Menlo" w:hAnsi="Menlo" w:eastAsia="微软雅黑" w:cs="微软雅黑"/>
                <w:b/>
              </w:rPr>
              <w:t>说明</w:t>
            </w:r>
          </w:p>
        </w:tc>
      </w:tr>
      <w:tr w14:paraId="1B32E08A">
        <w:tc>
          <w:tcPr>
            <w:tcW w:w="2880" w:type="dxa"/>
          </w:tcPr>
          <w:p w14:paraId="2CCAFF9B">
            <w:pPr>
              <w:spacing w:after="0" w:line="240" w:lineRule="auto"/>
              <w:rPr>
                <w:rFonts w:hint="eastAsia" w:ascii="Menlo" w:hAnsi="Menlo" w:eastAsia="微软雅黑" w:cs="微软雅黑"/>
              </w:rPr>
            </w:pPr>
            <w:r>
              <w:rPr>
                <w:rFonts w:hint="eastAsia" w:ascii="Menlo" w:hAnsi="Menlo" w:eastAsia="微软雅黑" w:cs="微软雅黑"/>
              </w:rPr>
              <w:t>IP 地址</w:t>
            </w:r>
          </w:p>
        </w:tc>
        <w:tc>
          <w:tcPr>
            <w:tcW w:w="2880" w:type="dxa"/>
          </w:tcPr>
          <w:p w14:paraId="00DACEA1">
            <w:pPr>
              <w:spacing w:after="0" w:line="240" w:lineRule="auto"/>
              <w:rPr>
                <w:rFonts w:hint="eastAsia" w:ascii="Menlo" w:hAnsi="Menlo" w:eastAsia="微软雅黑" w:cs="微软雅黑"/>
              </w:rPr>
            </w:pPr>
            <w:r>
              <w:rPr>
                <w:rFonts w:hint="eastAsia" w:ascii="Menlo" w:hAnsi="Menlo" w:eastAsia="微软雅黑" w:cs="微软雅黑"/>
              </w:rPr>
              <w:t>192.168.1.100</w:t>
            </w:r>
          </w:p>
        </w:tc>
        <w:tc>
          <w:tcPr>
            <w:tcW w:w="2880" w:type="dxa"/>
          </w:tcPr>
          <w:p w14:paraId="14248152">
            <w:pPr>
              <w:spacing w:after="0" w:line="240" w:lineRule="auto"/>
              <w:rPr>
                <w:rFonts w:hint="eastAsia" w:ascii="Menlo" w:hAnsi="Menlo" w:eastAsia="微软雅黑" w:cs="微软雅黑"/>
              </w:rPr>
            </w:pPr>
            <w:r>
              <w:rPr>
                <w:rFonts w:hint="eastAsia" w:ascii="Menlo" w:hAnsi="Menlo" w:eastAsia="微软雅黑" w:cs="微软雅黑"/>
              </w:rPr>
              <w:t>主控板 IP（出厂默认：配置模式192.168.1.100，正常模式192.168.1.98或 DHCP）</w:t>
            </w:r>
          </w:p>
        </w:tc>
      </w:tr>
      <w:tr w14:paraId="7F70BDCB">
        <w:tc>
          <w:tcPr>
            <w:tcW w:w="2880" w:type="dxa"/>
          </w:tcPr>
          <w:p w14:paraId="2C9D7775">
            <w:pPr>
              <w:spacing w:after="0" w:line="240" w:lineRule="auto"/>
              <w:rPr>
                <w:rFonts w:hint="eastAsia" w:ascii="Menlo" w:hAnsi="Menlo" w:eastAsia="微软雅黑" w:cs="微软雅黑"/>
              </w:rPr>
            </w:pPr>
            <w:r>
              <w:rPr>
                <w:rFonts w:hint="eastAsia" w:ascii="Menlo" w:hAnsi="Menlo" w:eastAsia="微软雅黑" w:cs="微软雅黑"/>
              </w:rPr>
              <w:t>端口</w:t>
            </w:r>
          </w:p>
        </w:tc>
        <w:tc>
          <w:tcPr>
            <w:tcW w:w="2880" w:type="dxa"/>
          </w:tcPr>
          <w:p w14:paraId="2BA09FC5">
            <w:pPr>
              <w:spacing w:after="0" w:line="240" w:lineRule="auto"/>
              <w:rPr>
                <w:rFonts w:hint="eastAsia" w:ascii="Menlo" w:hAnsi="Menlo" w:eastAsia="微软雅黑" w:cs="微软雅黑"/>
              </w:rPr>
            </w:pPr>
            <w:r>
              <w:rPr>
                <w:rFonts w:hint="eastAsia" w:ascii="Menlo" w:hAnsi="Menlo" w:eastAsia="微软雅黑" w:cs="微软雅黑"/>
              </w:rPr>
              <w:t>502</w:t>
            </w:r>
          </w:p>
        </w:tc>
        <w:tc>
          <w:tcPr>
            <w:tcW w:w="2880" w:type="dxa"/>
          </w:tcPr>
          <w:p w14:paraId="4C0B7AC9">
            <w:pPr>
              <w:spacing w:after="0" w:line="240" w:lineRule="auto"/>
              <w:rPr>
                <w:rFonts w:hint="eastAsia" w:ascii="Menlo" w:hAnsi="Menlo" w:eastAsia="微软雅黑" w:cs="微软雅黑"/>
              </w:rPr>
            </w:pPr>
            <w:r>
              <w:rPr>
                <w:rFonts w:hint="eastAsia" w:ascii="Menlo" w:hAnsi="Menlo" w:eastAsia="微软雅黑" w:cs="微软雅黑"/>
              </w:rPr>
              <w:t>Modbus TCP 默认端口</w:t>
            </w:r>
          </w:p>
        </w:tc>
      </w:tr>
    </w:tbl>
    <w:p w14:paraId="1081B92D">
      <w:pPr>
        <w:rPr>
          <w:rFonts w:hint="eastAsia" w:ascii="Menlo" w:hAnsi="Menlo" w:eastAsia="微软雅黑" w:cs="微软雅黑"/>
        </w:rPr>
      </w:pPr>
      <w:r>
        <w:rPr>
          <w:rFonts w:hint="eastAsia" w:ascii="Menlo" w:hAnsi="Menlo" w:eastAsia="微软雅黑" w:cs="微软雅黑"/>
          <w:b/>
        </w:rPr>
        <w:t>如何确认 IP：</w:t>
      </w:r>
      <w:r>
        <w:rPr>
          <w:rFonts w:hint="eastAsia" w:ascii="Menlo" w:hAnsi="Menlo" w:eastAsia="微软雅黑" w:cs="微软雅黑"/>
          <w:b/>
        </w:rPr>
        <w:br w:type="textWrapping"/>
      </w:r>
      <w:r>
        <w:rPr>
          <w:rFonts w:hint="eastAsia" w:ascii="Menlo" w:hAnsi="Menlo" w:eastAsia="微软雅黑" w:cs="微软雅黑"/>
          <w:b/>
        </w:rPr>
        <w:t>-配置模式（拨码 S1=OFF, S2=OFF）：固定192.168.1.100-以太网 DHCP（拨码 S1=ON, S2=OFF）：由路由器分配，查看路由器 DHCP 列表</w:t>
      </w:r>
      <w:r>
        <w:rPr>
          <w:rFonts w:hint="eastAsia" w:ascii="Menlo" w:hAnsi="Menlo" w:eastAsia="微软雅黑" w:cs="微软雅黑"/>
          <w:b/>
        </w:rPr>
        <w:br w:type="textWrapping"/>
      </w:r>
      <w:r>
        <w:rPr>
          <w:rFonts w:hint="eastAsia" w:ascii="Menlo" w:hAnsi="Menlo" w:eastAsia="微软雅黑" w:cs="微软雅黑"/>
          <w:b/>
        </w:rPr>
        <w:t>-WiFi 模式（拨码 S1=OFF, S2=ON）：默认192.168.1.98</w:t>
      </w:r>
    </w:p>
    <w:p w14:paraId="061514CA">
      <w:pPr>
        <w:pStyle w:val="6"/>
        <w:rPr>
          <w:rFonts w:hint="eastAsia" w:ascii="Menlo" w:hAnsi="Menlo" w:eastAsia="微软雅黑" w:cs="微软雅黑"/>
        </w:rPr>
      </w:pPr>
      <w:r>
        <w:rPr>
          <w:rFonts w:hint="eastAsia" w:ascii="Menlo" w:hAnsi="Menlo" w:eastAsia="微软雅黑" w:cs="微软雅黑"/>
        </w:rPr>
        <w:t>Step 2：点击"连接"</w:t>
      </w:r>
    </w:p>
    <w:p w14:paraId="79CB0FB9">
      <w:pPr>
        <w:pStyle w:val="16"/>
        <w:ind w:left="0"/>
        <w:rPr>
          <w:rFonts w:hint="eastAsia" w:ascii="Menlo" w:hAnsi="Menlo" w:eastAsia="微软雅黑" w:cs="微软雅黑"/>
        </w:rPr>
      </w:pPr>
      <w:r>
        <w:rPr>
          <w:rFonts w:hint="eastAsia" w:ascii="Menlo" w:hAnsi="Menlo" w:eastAsia="微软雅黑" w:cs="微软雅黑"/>
        </w:rPr>
        <w:t>连接成功后，状态指示灯变为 🟢已连接</w:t>
      </w:r>
    </w:p>
    <w:p w14:paraId="4C5FBF8C">
      <w:pPr>
        <w:pStyle w:val="16"/>
        <w:ind w:left="0"/>
        <w:rPr>
          <w:rFonts w:hint="eastAsia" w:ascii="Menlo" w:hAnsi="Menlo" w:eastAsia="微软雅黑" w:cs="微软雅黑"/>
        </w:rPr>
      </w:pPr>
      <w:r>
        <w:rPr>
          <w:rFonts w:hint="eastAsia" w:ascii="Menlo" w:hAnsi="Menlo" w:eastAsia="微软雅黑" w:cs="微软雅黑"/>
        </w:rPr>
        <w:t>顶部出现主控板当前 IP:Port 提示</w:t>
      </w:r>
    </w:p>
    <w:p w14:paraId="06D11DAD">
      <w:pPr>
        <w:pStyle w:val="16"/>
        <w:ind w:left="0"/>
        <w:rPr>
          <w:rFonts w:hint="eastAsia" w:ascii="Menlo" w:hAnsi="Menlo" w:eastAsia="微软雅黑" w:cs="微软雅黑"/>
        </w:rPr>
      </w:pPr>
      <w:r>
        <w:rPr>
          <w:rFonts w:hint="eastAsia" w:ascii="Menlo" w:hAnsi="Menlo" w:eastAsia="微软雅黑" w:cs="微软雅黑"/>
        </w:rPr>
        <w:t>系统自动读取设备信息、继电器状态和灯板配置</w:t>
      </w:r>
    </w:p>
    <w:p w14:paraId="62494BB5">
      <w:pPr>
        <w:pStyle w:val="6"/>
        <w:rPr>
          <w:rFonts w:hint="eastAsia" w:ascii="Menlo" w:hAnsi="Menlo" w:eastAsia="微软雅黑" w:cs="微软雅黑"/>
        </w:rPr>
      </w:pPr>
      <w:r>
        <w:rPr>
          <w:rFonts w:hint="eastAsia" w:ascii="Menlo" w:hAnsi="Menlo" w:eastAsia="微软雅黑" w:cs="微软雅黑"/>
        </w:rPr>
        <w:t>Step 3：验证通信</w:t>
      </w:r>
    </w:p>
    <w:p w14:paraId="369CB19F">
      <w:pPr>
        <w:rPr>
          <w:rFonts w:hint="eastAsia" w:ascii="Menlo" w:hAnsi="Menlo" w:eastAsia="微软雅黑" w:cs="微软雅黑"/>
        </w:rPr>
      </w:pPr>
      <w:r>
        <w:rPr>
          <w:rFonts w:hint="eastAsia" w:ascii="Menlo" w:hAnsi="Menlo" w:eastAsia="微软雅黑" w:cs="微软雅黑"/>
          <w:b/>
        </w:rPr>
        <w:t>点击Ping按钮，查看 RTT 延迟：</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FBFBB50">
        <w:tc>
          <w:tcPr>
            <w:tcW w:w="4320" w:type="dxa"/>
            <w:shd w:val="clear" w:color="auto" w:fill="D6E4F0"/>
          </w:tcPr>
          <w:p w14:paraId="6AA847C2">
            <w:pPr>
              <w:spacing w:after="0" w:line="240" w:lineRule="auto"/>
              <w:rPr>
                <w:rFonts w:hint="eastAsia" w:ascii="Menlo" w:hAnsi="Menlo" w:eastAsia="微软雅黑" w:cs="微软雅黑"/>
              </w:rPr>
            </w:pPr>
            <w:r>
              <w:rPr>
                <w:rFonts w:hint="eastAsia" w:ascii="Menlo" w:hAnsi="Menlo" w:eastAsia="微软雅黑" w:cs="微软雅黑"/>
                <w:b/>
              </w:rPr>
              <w:t>RTT</w:t>
            </w:r>
          </w:p>
        </w:tc>
        <w:tc>
          <w:tcPr>
            <w:tcW w:w="4320" w:type="dxa"/>
            <w:shd w:val="clear" w:color="auto" w:fill="D6E4F0"/>
          </w:tcPr>
          <w:p w14:paraId="79C7ABE1">
            <w:pPr>
              <w:spacing w:after="0" w:line="240" w:lineRule="auto"/>
              <w:rPr>
                <w:rFonts w:hint="eastAsia" w:ascii="Menlo" w:hAnsi="Menlo" w:eastAsia="微软雅黑" w:cs="微软雅黑"/>
              </w:rPr>
            </w:pPr>
            <w:r>
              <w:rPr>
                <w:rFonts w:hint="eastAsia" w:ascii="Menlo" w:hAnsi="Menlo" w:eastAsia="微软雅黑" w:cs="微软雅黑"/>
                <w:b/>
              </w:rPr>
              <w:t>评价</w:t>
            </w:r>
          </w:p>
        </w:tc>
      </w:tr>
      <w:tr w14:paraId="10160EDF">
        <w:tc>
          <w:tcPr>
            <w:tcW w:w="4320" w:type="dxa"/>
          </w:tcPr>
          <w:p w14:paraId="7DBB6039">
            <w:pPr>
              <w:spacing w:after="0" w:line="240" w:lineRule="auto"/>
              <w:rPr>
                <w:rFonts w:hint="eastAsia" w:ascii="Menlo" w:hAnsi="Menlo" w:eastAsia="微软雅黑" w:cs="微软雅黑"/>
              </w:rPr>
            </w:pPr>
            <w:r>
              <w:rPr>
                <w:rFonts w:hint="eastAsia" w:ascii="Menlo" w:hAnsi="Menlo" w:eastAsia="微软雅黑" w:cs="微软雅黑"/>
              </w:rPr>
              <w:t>&lt; 10ms</w:t>
            </w:r>
          </w:p>
        </w:tc>
        <w:tc>
          <w:tcPr>
            <w:tcW w:w="4320" w:type="dxa"/>
          </w:tcPr>
          <w:p w14:paraId="35D3A68F">
            <w:pPr>
              <w:spacing w:after="0" w:line="240" w:lineRule="auto"/>
              <w:rPr>
                <w:rFonts w:hint="eastAsia" w:ascii="Menlo" w:hAnsi="Menlo" w:eastAsia="微软雅黑" w:cs="微软雅黑"/>
              </w:rPr>
            </w:pPr>
            <w:r>
              <w:rPr>
                <w:rFonts w:hint="eastAsia" w:ascii="Menlo" w:hAnsi="Menlo" w:eastAsia="微软雅黑" w:cs="微软雅黑"/>
              </w:rPr>
              <w:t>极佳（推荐有线连接）</w:t>
            </w:r>
          </w:p>
        </w:tc>
      </w:tr>
      <w:tr w14:paraId="47A4DD9A">
        <w:tc>
          <w:tcPr>
            <w:tcW w:w="4320" w:type="dxa"/>
          </w:tcPr>
          <w:p w14:paraId="3E6863B5">
            <w:pPr>
              <w:spacing w:after="0" w:line="240" w:lineRule="auto"/>
              <w:rPr>
                <w:rFonts w:hint="eastAsia" w:ascii="Menlo" w:hAnsi="Menlo" w:eastAsia="微软雅黑" w:cs="微软雅黑"/>
              </w:rPr>
            </w:pPr>
            <w:r>
              <w:rPr>
                <w:rFonts w:hint="eastAsia" w:ascii="Menlo" w:hAnsi="Menlo" w:eastAsia="微软雅黑" w:cs="微软雅黑"/>
              </w:rPr>
              <w:t>10~100ms</w:t>
            </w:r>
          </w:p>
        </w:tc>
        <w:tc>
          <w:tcPr>
            <w:tcW w:w="4320" w:type="dxa"/>
          </w:tcPr>
          <w:p w14:paraId="732D8E50">
            <w:pPr>
              <w:spacing w:after="0" w:line="240" w:lineRule="auto"/>
              <w:rPr>
                <w:rFonts w:hint="eastAsia" w:ascii="Menlo" w:hAnsi="Menlo" w:eastAsia="微软雅黑" w:cs="微软雅黑"/>
              </w:rPr>
            </w:pPr>
            <w:r>
              <w:rPr>
                <w:rFonts w:hint="eastAsia" w:ascii="Menlo" w:hAnsi="Menlo" w:eastAsia="微软雅黑" w:cs="微软雅黑"/>
              </w:rPr>
              <w:t>良好</w:t>
            </w:r>
          </w:p>
        </w:tc>
      </w:tr>
      <w:tr w14:paraId="6CB3B4B1">
        <w:tc>
          <w:tcPr>
            <w:tcW w:w="4320" w:type="dxa"/>
          </w:tcPr>
          <w:p w14:paraId="04042196">
            <w:pPr>
              <w:spacing w:after="0" w:line="240" w:lineRule="auto"/>
              <w:rPr>
                <w:rFonts w:hint="eastAsia" w:ascii="Menlo" w:hAnsi="Menlo" w:eastAsia="微软雅黑" w:cs="微软雅黑"/>
              </w:rPr>
            </w:pPr>
            <w:r>
              <w:rPr>
                <w:rFonts w:hint="eastAsia" w:ascii="Menlo" w:hAnsi="Menlo" w:eastAsia="微软雅黑" w:cs="微软雅黑"/>
              </w:rPr>
              <w:t>100~500ms</w:t>
            </w:r>
          </w:p>
        </w:tc>
        <w:tc>
          <w:tcPr>
            <w:tcW w:w="4320" w:type="dxa"/>
          </w:tcPr>
          <w:p w14:paraId="6DA5B530">
            <w:pPr>
              <w:spacing w:after="0" w:line="240" w:lineRule="auto"/>
              <w:rPr>
                <w:rFonts w:hint="eastAsia" w:ascii="Menlo" w:hAnsi="Menlo" w:eastAsia="微软雅黑" w:cs="微软雅黑"/>
              </w:rPr>
            </w:pPr>
            <w:r>
              <w:rPr>
                <w:rFonts w:hint="eastAsia" w:ascii="Menlo" w:hAnsi="Menlo" w:eastAsia="微软雅黑" w:cs="微软雅黑"/>
              </w:rPr>
              <w:t>一般（检查网络质量）</w:t>
            </w:r>
          </w:p>
        </w:tc>
      </w:tr>
      <w:tr w14:paraId="370CB642">
        <w:tc>
          <w:tcPr>
            <w:tcW w:w="4320" w:type="dxa"/>
          </w:tcPr>
          <w:p w14:paraId="27D717F8">
            <w:pPr>
              <w:spacing w:after="0" w:line="240" w:lineRule="auto"/>
              <w:rPr>
                <w:rFonts w:hint="eastAsia" w:ascii="Menlo" w:hAnsi="Menlo" w:eastAsia="微软雅黑" w:cs="微软雅黑"/>
              </w:rPr>
            </w:pPr>
            <w:r>
              <w:rPr>
                <w:rFonts w:hint="eastAsia" w:ascii="Menlo" w:hAnsi="Menlo" w:eastAsia="微软雅黑" w:cs="微软雅黑"/>
              </w:rPr>
              <w:t>&gt; 500ms 或超时</w:t>
            </w:r>
          </w:p>
        </w:tc>
        <w:tc>
          <w:tcPr>
            <w:tcW w:w="4320" w:type="dxa"/>
          </w:tcPr>
          <w:p w14:paraId="5B367194">
            <w:pPr>
              <w:spacing w:after="0" w:line="240" w:lineRule="auto"/>
              <w:rPr>
                <w:rFonts w:hint="eastAsia" w:ascii="Menlo" w:hAnsi="Menlo" w:eastAsia="微软雅黑" w:cs="微软雅黑"/>
              </w:rPr>
            </w:pPr>
            <w:r>
              <w:rPr>
                <w:rFonts w:hint="eastAsia" w:ascii="Menlo" w:hAnsi="Menlo" w:eastAsia="微软雅黑" w:cs="微软雅黑"/>
              </w:rPr>
              <w:t>通信异常</w:t>
            </w:r>
          </w:p>
        </w:tc>
      </w:tr>
    </w:tbl>
    <w:p w14:paraId="2A3C5EFF">
      <w:pPr>
        <w:pStyle w:val="6"/>
        <w:rPr>
          <w:rFonts w:hint="eastAsia" w:ascii="Menlo" w:hAnsi="Menlo" w:eastAsia="微软雅黑" w:cs="微软雅黑"/>
        </w:rPr>
      </w:pPr>
      <w:r>
        <w:rPr>
          <w:rFonts w:hint="eastAsia" w:ascii="Menlo" w:hAnsi="Menlo" w:eastAsia="微软雅黑" w:cs="微软雅黑"/>
        </w:rPr>
        <w:t>断开连接</w:t>
      </w:r>
    </w:p>
    <w:p w14:paraId="39F080A8">
      <w:pPr>
        <w:pStyle w:val="16"/>
        <w:ind w:left="0"/>
        <w:rPr>
          <w:rFonts w:hint="eastAsia" w:ascii="Menlo" w:hAnsi="Menlo" w:eastAsia="微软雅黑" w:cs="微软雅黑"/>
        </w:rPr>
      </w:pPr>
      <w:r>
        <w:rPr>
          <w:rFonts w:hint="eastAsia" w:ascii="Menlo" w:hAnsi="Menlo" w:eastAsia="微软雅黑" w:cs="微软雅黑"/>
        </w:rPr>
        <w:t>点击断开按钮主动断开</w:t>
      </w:r>
    </w:p>
    <w:p w14:paraId="7E651180">
      <w:pPr>
        <w:pStyle w:val="16"/>
        <w:ind w:left="0"/>
        <w:rPr>
          <w:rFonts w:hint="eastAsia" w:ascii="Menlo" w:hAnsi="Menlo" w:eastAsia="微软雅黑" w:cs="微软雅黑"/>
        </w:rPr>
      </w:pPr>
      <w:r>
        <w:rPr>
          <w:rFonts w:hint="eastAsia" w:ascii="Menlo" w:hAnsi="Menlo" w:eastAsia="微软雅黑" w:cs="微软雅黑"/>
        </w:rPr>
        <w:t>主控板复位后连接会自动断开</w:t>
      </w:r>
    </w:p>
    <w:p w14:paraId="5C189C0A">
      <w:pPr>
        <w:pStyle w:val="5"/>
        <w:rPr>
          <w:rFonts w:hint="eastAsia" w:ascii="Menlo" w:hAnsi="Menlo" w:eastAsia="微软雅黑" w:cs="微软雅黑"/>
        </w:rPr>
      </w:pPr>
      <w:r>
        <w:rPr>
          <w:rFonts w:hint="eastAsia" w:ascii="Menlo" w:hAnsi="Menlo" w:eastAsia="微软雅黑" w:cs="微软雅黑"/>
        </w:rPr>
        <w:t>3.2 查看主控板信息</w:t>
      </w:r>
    </w:p>
    <w:p w14:paraId="22EF81DC">
      <w:pPr>
        <w:rPr>
          <w:rFonts w:hint="eastAsia" w:ascii="Menlo" w:hAnsi="Menlo" w:eastAsia="微软雅黑" w:cs="微软雅黑"/>
        </w:rPr>
      </w:pPr>
      <w:r>
        <w:rPr>
          <w:rFonts w:hint="eastAsia" w:ascii="Menlo" w:hAnsi="Menlo" w:eastAsia="微软雅黑" w:cs="微软雅黑"/>
          <w:b/>
        </w:rPr>
        <w:t>连接成功后，设备信息卡片自动加载，显示以下关键参数：</w:t>
      </w:r>
    </w:p>
    <w:p w14:paraId="13EA61FB">
      <w:pPr>
        <w:pStyle w:val="6"/>
        <w:rPr>
          <w:rFonts w:hint="eastAsia" w:ascii="Menlo" w:hAnsi="Menlo" w:eastAsia="微软雅黑" w:cs="微软雅黑"/>
        </w:rPr>
      </w:pPr>
      <w:r>
        <w:rPr>
          <w:rFonts w:hint="eastAsia" w:ascii="Menlo" w:hAnsi="Menlo" w:eastAsia="微软雅黑" w:cs="微软雅黑"/>
        </w:rPr>
        <w:t>设备状态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E0CC319">
        <w:tc>
          <w:tcPr>
            <w:tcW w:w="2880" w:type="dxa"/>
            <w:shd w:val="clear" w:color="auto" w:fill="D6E4F0"/>
          </w:tcPr>
          <w:p w14:paraId="1C932112">
            <w:pPr>
              <w:spacing w:after="0" w:line="240" w:lineRule="auto"/>
              <w:rPr>
                <w:rFonts w:hint="eastAsia" w:ascii="Menlo" w:hAnsi="Menlo" w:eastAsia="微软雅黑" w:cs="微软雅黑"/>
              </w:rPr>
            </w:pPr>
            <w:r>
              <w:rPr>
                <w:rFonts w:hint="eastAsia" w:ascii="Menlo" w:hAnsi="Menlo" w:eastAsia="微软雅黑" w:cs="微软雅黑"/>
                <w:b/>
              </w:rPr>
              <w:t>参数</w:t>
            </w:r>
          </w:p>
        </w:tc>
        <w:tc>
          <w:tcPr>
            <w:tcW w:w="2880" w:type="dxa"/>
            <w:shd w:val="clear" w:color="auto" w:fill="D6E4F0"/>
          </w:tcPr>
          <w:p w14:paraId="5864C5BD">
            <w:pPr>
              <w:spacing w:after="0" w:line="240" w:lineRule="auto"/>
              <w:rPr>
                <w:rFonts w:hint="eastAsia" w:ascii="Menlo" w:hAnsi="Menlo" w:eastAsia="微软雅黑" w:cs="微软雅黑"/>
              </w:rPr>
            </w:pPr>
            <w:r>
              <w:rPr>
                <w:rFonts w:hint="eastAsia" w:ascii="Menlo" w:hAnsi="Menlo" w:eastAsia="微软雅黑" w:cs="微软雅黑"/>
                <w:b/>
              </w:rPr>
              <w:t>正常值</w:t>
            </w:r>
          </w:p>
        </w:tc>
        <w:tc>
          <w:tcPr>
            <w:tcW w:w="2880" w:type="dxa"/>
            <w:shd w:val="clear" w:color="auto" w:fill="D6E4F0"/>
          </w:tcPr>
          <w:p w14:paraId="4425332B">
            <w:pPr>
              <w:spacing w:after="0" w:line="240" w:lineRule="auto"/>
              <w:rPr>
                <w:rFonts w:hint="eastAsia" w:ascii="Menlo" w:hAnsi="Menlo" w:eastAsia="微软雅黑" w:cs="微软雅黑"/>
              </w:rPr>
            </w:pPr>
            <w:r>
              <w:rPr>
                <w:rFonts w:hint="eastAsia" w:ascii="Menlo" w:hAnsi="Menlo" w:eastAsia="微软雅黑" w:cs="微软雅黑"/>
                <w:b/>
              </w:rPr>
              <w:t>异常指示</w:t>
            </w:r>
          </w:p>
        </w:tc>
      </w:tr>
      <w:tr w14:paraId="573E1C88">
        <w:tc>
          <w:tcPr>
            <w:tcW w:w="2880" w:type="dxa"/>
          </w:tcPr>
          <w:p w14:paraId="779B55F7">
            <w:pPr>
              <w:spacing w:after="0" w:line="240" w:lineRule="auto"/>
              <w:rPr>
                <w:rFonts w:hint="eastAsia" w:ascii="Menlo" w:hAnsi="Menlo" w:eastAsia="微软雅黑" w:cs="微软雅黑"/>
              </w:rPr>
            </w:pPr>
            <w:r>
              <w:rPr>
                <w:rFonts w:hint="eastAsia" w:ascii="Menlo" w:hAnsi="Menlo" w:eastAsia="微软雅黑" w:cs="微软雅黑"/>
              </w:rPr>
              <w:t>电源电压</w:t>
            </w:r>
          </w:p>
        </w:tc>
        <w:tc>
          <w:tcPr>
            <w:tcW w:w="2880" w:type="dxa"/>
          </w:tcPr>
          <w:p w14:paraId="5D9B0E24">
            <w:pPr>
              <w:spacing w:after="0" w:line="240" w:lineRule="auto"/>
              <w:rPr>
                <w:rFonts w:hint="eastAsia" w:ascii="Menlo" w:hAnsi="Menlo" w:eastAsia="微软雅黑" w:cs="微软雅黑"/>
              </w:rPr>
            </w:pPr>
            <w:r>
              <w:rPr>
                <w:rFonts w:hint="eastAsia" w:ascii="Menlo" w:hAnsi="Menlo" w:eastAsia="微软雅黑" w:cs="微软雅黑"/>
              </w:rPr>
              <w:t>12.0V ~ 12.5V</w:t>
            </w:r>
          </w:p>
        </w:tc>
        <w:tc>
          <w:tcPr>
            <w:tcW w:w="2880" w:type="dxa"/>
          </w:tcPr>
          <w:p w14:paraId="708C3DE2">
            <w:pPr>
              <w:spacing w:after="0" w:line="240" w:lineRule="auto"/>
              <w:rPr>
                <w:rFonts w:hint="eastAsia" w:ascii="Menlo" w:hAnsi="Menlo" w:eastAsia="微软雅黑" w:cs="微软雅黑"/>
              </w:rPr>
            </w:pPr>
            <w:r>
              <w:rPr>
                <w:rFonts w:hint="eastAsia" w:ascii="Menlo" w:hAnsi="Menlo" w:eastAsia="微软雅黑" w:cs="微软雅黑"/>
              </w:rPr>
              <w:t>&lt; 11V 显示红色</w:t>
            </w:r>
          </w:p>
        </w:tc>
      </w:tr>
      <w:tr w14:paraId="1590A798">
        <w:tc>
          <w:tcPr>
            <w:tcW w:w="2880" w:type="dxa"/>
          </w:tcPr>
          <w:p w14:paraId="060BAD4E">
            <w:pPr>
              <w:spacing w:after="0" w:line="240" w:lineRule="auto"/>
              <w:rPr>
                <w:rFonts w:hint="eastAsia" w:ascii="Menlo" w:hAnsi="Menlo" w:eastAsia="微软雅黑" w:cs="微软雅黑"/>
              </w:rPr>
            </w:pPr>
            <w:r>
              <w:rPr>
                <w:rFonts w:hint="eastAsia" w:ascii="Menlo" w:hAnsi="Menlo" w:eastAsia="微软雅黑" w:cs="微软雅黑"/>
              </w:rPr>
              <w:t>运行时间</w:t>
            </w:r>
          </w:p>
        </w:tc>
        <w:tc>
          <w:tcPr>
            <w:tcW w:w="2880" w:type="dxa"/>
          </w:tcPr>
          <w:p w14:paraId="38997404">
            <w:pPr>
              <w:spacing w:after="0" w:line="240" w:lineRule="auto"/>
              <w:rPr>
                <w:rFonts w:hint="eastAsia" w:ascii="Menlo" w:hAnsi="Menlo" w:eastAsia="微软雅黑" w:cs="微软雅黑"/>
              </w:rPr>
            </w:pPr>
            <w:r>
              <w:rPr>
                <w:rFonts w:hint="eastAsia" w:ascii="Menlo" w:hAnsi="Menlo" w:eastAsia="微软雅黑" w:cs="微软雅黑"/>
              </w:rPr>
              <w:t>持续累计</w:t>
            </w:r>
          </w:p>
        </w:tc>
        <w:tc>
          <w:tcPr>
            <w:tcW w:w="2880" w:type="dxa"/>
          </w:tcPr>
          <w:p w14:paraId="55D37513">
            <w:pPr>
              <w:spacing w:after="0" w:line="240" w:lineRule="auto"/>
              <w:rPr>
                <w:rFonts w:hint="eastAsia" w:ascii="Menlo" w:hAnsi="Menlo" w:eastAsia="微软雅黑" w:cs="微软雅黑"/>
              </w:rPr>
            </w:pPr>
            <w:r>
              <w:rPr>
                <w:rFonts w:hint="eastAsia" w:ascii="Menlo" w:hAnsi="Menlo" w:eastAsia="微软雅黑" w:cs="微软雅黑"/>
              </w:rPr>
              <w:t>复位后归零</w:t>
            </w:r>
          </w:p>
        </w:tc>
      </w:tr>
      <w:tr w14:paraId="723A124D">
        <w:tc>
          <w:tcPr>
            <w:tcW w:w="2880" w:type="dxa"/>
          </w:tcPr>
          <w:p w14:paraId="44E016A2">
            <w:pPr>
              <w:spacing w:after="0" w:line="240" w:lineRule="auto"/>
              <w:rPr>
                <w:rFonts w:hint="eastAsia" w:ascii="Menlo" w:hAnsi="Menlo" w:eastAsia="微软雅黑" w:cs="微软雅黑"/>
              </w:rPr>
            </w:pPr>
            <w:r>
              <w:rPr>
                <w:rFonts w:hint="eastAsia" w:ascii="Menlo" w:hAnsi="Menlo" w:eastAsia="微软雅黑" w:cs="微软雅黑"/>
              </w:rPr>
              <w:t>通信总次数</w:t>
            </w:r>
          </w:p>
        </w:tc>
        <w:tc>
          <w:tcPr>
            <w:tcW w:w="2880" w:type="dxa"/>
          </w:tcPr>
          <w:p w14:paraId="6E2C309C">
            <w:pPr>
              <w:spacing w:after="0" w:line="240" w:lineRule="auto"/>
              <w:rPr>
                <w:rFonts w:hint="eastAsia" w:ascii="Menlo" w:hAnsi="Menlo" w:eastAsia="微软雅黑" w:cs="微软雅黑"/>
              </w:rPr>
            </w:pPr>
            <w:r>
              <w:rPr>
                <w:rFonts w:hint="eastAsia" w:ascii="Menlo" w:hAnsi="Menlo" w:eastAsia="微软雅黑" w:cs="微软雅黑"/>
              </w:rPr>
              <w:t>持续增长</w:t>
            </w:r>
          </w:p>
        </w:tc>
        <w:tc>
          <w:tcPr>
            <w:tcW w:w="2880" w:type="dxa"/>
          </w:tcPr>
          <w:p w14:paraId="22D6E2EC">
            <w:pPr>
              <w:spacing w:after="0" w:line="240" w:lineRule="auto"/>
              <w:rPr>
                <w:rFonts w:hint="eastAsia" w:ascii="Menlo" w:hAnsi="Menlo" w:eastAsia="微软雅黑" w:cs="微软雅黑"/>
              </w:rPr>
            </w:pPr>
            <w:r>
              <w:rPr>
                <w:rFonts w:hint="eastAsia" w:ascii="Menlo" w:hAnsi="Menlo" w:eastAsia="微软雅黑" w:cs="微软雅黑"/>
              </w:rPr>
              <w:t>不增长说明可能未正常通信</w:t>
            </w:r>
          </w:p>
        </w:tc>
      </w:tr>
      <w:tr w14:paraId="76F16B13">
        <w:tc>
          <w:tcPr>
            <w:tcW w:w="2880" w:type="dxa"/>
          </w:tcPr>
          <w:p w14:paraId="13261594">
            <w:pPr>
              <w:spacing w:after="0" w:line="240" w:lineRule="auto"/>
              <w:rPr>
                <w:rFonts w:hint="eastAsia" w:ascii="Menlo" w:hAnsi="Menlo" w:eastAsia="微软雅黑" w:cs="微软雅黑"/>
              </w:rPr>
            </w:pPr>
            <w:r>
              <w:rPr>
                <w:rFonts w:hint="eastAsia" w:ascii="Menlo" w:hAnsi="Menlo" w:eastAsia="微软雅黑" w:cs="微软雅黑"/>
              </w:rPr>
              <w:t>错误次数</w:t>
            </w:r>
          </w:p>
        </w:tc>
        <w:tc>
          <w:tcPr>
            <w:tcW w:w="2880" w:type="dxa"/>
          </w:tcPr>
          <w:p w14:paraId="7761334D">
            <w:pPr>
              <w:spacing w:after="0" w:line="240" w:lineRule="auto"/>
              <w:rPr>
                <w:rFonts w:hint="eastAsia" w:ascii="Menlo" w:hAnsi="Menlo" w:eastAsia="微软雅黑" w:cs="微软雅黑"/>
              </w:rPr>
            </w:pPr>
            <w:r>
              <w:rPr>
                <w:rFonts w:hint="eastAsia" w:ascii="Menlo" w:hAnsi="Menlo" w:eastAsia="微软雅黑" w:cs="微软雅黑"/>
              </w:rPr>
              <w:t>0</w:t>
            </w:r>
          </w:p>
        </w:tc>
        <w:tc>
          <w:tcPr>
            <w:tcW w:w="2880" w:type="dxa"/>
          </w:tcPr>
          <w:p w14:paraId="04696A67">
            <w:pPr>
              <w:spacing w:after="0" w:line="240" w:lineRule="auto"/>
              <w:rPr>
                <w:rFonts w:hint="eastAsia" w:ascii="Menlo" w:hAnsi="Menlo" w:eastAsia="微软雅黑" w:cs="微软雅黑"/>
              </w:rPr>
            </w:pPr>
            <w:r>
              <w:rPr>
                <w:rFonts w:hint="eastAsia" w:ascii="Menlo" w:hAnsi="Menlo" w:eastAsia="微软雅黑" w:cs="微软雅黑"/>
              </w:rPr>
              <w:t>&gt; 0 表示有通信错误</w:t>
            </w:r>
          </w:p>
        </w:tc>
      </w:tr>
      <w:tr w14:paraId="18873EBD">
        <w:tc>
          <w:tcPr>
            <w:tcW w:w="2880" w:type="dxa"/>
          </w:tcPr>
          <w:p w14:paraId="6770EC81">
            <w:pPr>
              <w:spacing w:after="0" w:line="240" w:lineRule="auto"/>
              <w:rPr>
                <w:rFonts w:hint="eastAsia" w:ascii="Menlo" w:hAnsi="Menlo" w:eastAsia="微软雅黑" w:cs="微软雅黑"/>
              </w:rPr>
            </w:pPr>
            <w:r>
              <w:rPr>
                <w:rFonts w:hint="eastAsia" w:ascii="Menlo" w:hAnsi="Menlo" w:eastAsia="微软雅黑" w:cs="微软雅黑"/>
              </w:rPr>
              <w:t>运行模式</w:t>
            </w:r>
          </w:p>
        </w:tc>
        <w:tc>
          <w:tcPr>
            <w:tcW w:w="2880" w:type="dxa"/>
          </w:tcPr>
          <w:p w14:paraId="018C9376">
            <w:pPr>
              <w:spacing w:after="0" w:line="240" w:lineRule="auto"/>
              <w:rPr>
                <w:rFonts w:hint="eastAsia" w:ascii="Menlo" w:hAnsi="Menlo" w:eastAsia="微软雅黑" w:cs="微软雅黑"/>
              </w:rPr>
            </w:pPr>
            <w:r>
              <w:rPr>
                <w:rFonts w:hint="eastAsia" w:ascii="Menlo" w:hAnsi="Menlo" w:eastAsia="微软雅黑" w:cs="微软雅黑"/>
              </w:rPr>
              <w:t>正常（绿色标签）</w:t>
            </w:r>
          </w:p>
        </w:tc>
        <w:tc>
          <w:tcPr>
            <w:tcW w:w="2880" w:type="dxa"/>
          </w:tcPr>
          <w:p w14:paraId="61FFD5A1">
            <w:pPr>
              <w:spacing w:after="0" w:line="240" w:lineRule="auto"/>
              <w:rPr>
                <w:rFonts w:hint="eastAsia" w:ascii="Menlo" w:hAnsi="Menlo" w:eastAsia="微软雅黑" w:cs="微软雅黑"/>
              </w:rPr>
            </w:pPr>
            <w:r>
              <w:rPr>
                <w:rFonts w:hint="eastAsia" w:ascii="Menlo" w:hAnsi="Menlo" w:eastAsia="微软雅黑" w:cs="微软雅黑"/>
              </w:rPr>
              <w:t>配置模式显示橙色标签</w:t>
            </w:r>
          </w:p>
        </w:tc>
      </w:tr>
    </w:tbl>
    <w:p w14:paraId="7154F53F">
      <w:pPr>
        <w:pStyle w:val="6"/>
        <w:rPr>
          <w:rFonts w:hint="eastAsia" w:ascii="Menlo" w:hAnsi="Menlo" w:eastAsia="微软雅黑" w:cs="微软雅黑"/>
        </w:rPr>
      </w:pPr>
      <w:r>
        <w:rPr>
          <w:rFonts w:hint="eastAsia" w:ascii="Menlo" w:hAnsi="Menlo" w:eastAsia="微软雅黑" w:cs="微软雅黑"/>
        </w:rPr>
        <w:t>接口状态</w:t>
      </w:r>
    </w:p>
    <w:p w14:paraId="42F13A35">
      <w:pPr>
        <w:pStyle w:val="16"/>
        <w:ind w:left="0"/>
        <w:rPr>
          <w:rFonts w:hint="eastAsia" w:ascii="Menlo" w:hAnsi="Menlo" w:eastAsia="微软雅黑" w:cs="微软雅黑"/>
        </w:rPr>
      </w:pPr>
      <w:r>
        <w:rPr>
          <w:rFonts w:hint="eastAsia" w:ascii="Menlo" w:hAnsi="Menlo" w:eastAsia="微软雅黑" w:cs="微软雅黑"/>
        </w:rPr>
        <w:t>以太网 / WiFi：显示启用/禁用</w:t>
      </w:r>
    </w:p>
    <w:p w14:paraId="39D645C4">
      <w:pPr>
        <w:pStyle w:val="16"/>
        <w:ind w:left="0"/>
        <w:rPr>
          <w:rFonts w:hint="eastAsia" w:ascii="Menlo" w:hAnsi="Menlo" w:eastAsia="微软雅黑" w:cs="微软雅黑"/>
        </w:rPr>
      </w:pPr>
      <w:r>
        <w:rPr>
          <w:rFonts w:hint="eastAsia" w:ascii="Menlo" w:hAnsi="Menlo" w:eastAsia="微软雅黑" w:cs="微软雅黑"/>
        </w:rPr>
        <w:t>COM1 (A面) / COM2 (B面)：显示 RS485 总线启用状态</w:t>
      </w:r>
    </w:p>
    <w:p w14:paraId="4E0F308C">
      <w:pPr>
        <w:pStyle w:val="16"/>
        <w:ind w:left="0"/>
        <w:rPr>
          <w:rFonts w:hint="eastAsia" w:ascii="Menlo" w:hAnsi="Menlo" w:eastAsia="微软雅黑" w:cs="微软雅黑"/>
        </w:rPr>
      </w:pPr>
      <w:r>
        <w:rPr>
          <w:rFonts w:hint="eastAsia" w:ascii="Menlo" w:hAnsi="Menlo" w:eastAsia="微软雅黑" w:cs="微软雅黑"/>
        </w:rPr>
        <w:t>若 A 面灯板不工作，先检查 COM1 是否启用</w:t>
      </w:r>
    </w:p>
    <w:p w14:paraId="65C88B6D">
      <w:pPr>
        <w:pStyle w:val="6"/>
        <w:rPr>
          <w:rFonts w:hint="eastAsia" w:ascii="Menlo" w:hAnsi="Menlo" w:eastAsia="微软雅黑" w:cs="微软雅黑"/>
        </w:rPr>
      </w:pPr>
      <w:r>
        <w:rPr>
          <w:rFonts w:hint="eastAsia" w:ascii="Menlo" w:hAnsi="Menlo" w:eastAsia="微软雅黑" w:cs="微软雅黑"/>
        </w:rPr>
        <w:t>继电器控制 (K1~K6)</w:t>
      </w:r>
    </w:p>
    <w:p w14:paraId="214BEDA6">
      <w:pPr>
        <w:rPr>
          <w:rFonts w:hint="eastAsia" w:ascii="Menlo" w:hAnsi="Menlo" w:eastAsia="微软雅黑" w:cs="微软雅黑"/>
        </w:rPr>
      </w:pPr>
      <w:r>
        <w:rPr>
          <w:rFonts w:hint="eastAsia" w:ascii="Menlo" w:hAnsi="Menlo" w:eastAsia="微软雅黑" w:cs="微软雅黑"/>
        </w:rPr>
        <w:t>6 个独立开关，用于控制主控板的 6 路继电器输出：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D17E138">
        <w:tc>
          <w:tcPr>
            <w:tcW w:w="4320" w:type="dxa"/>
            <w:shd w:val="clear" w:color="auto" w:fill="D6E4F0"/>
          </w:tcPr>
          <w:p w14:paraId="682CF170">
            <w:pPr>
              <w:spacing w:after="0" w:line="240" w:lineRule="auto"/>
              <w:rPr>
                <w:rFonts w:hint="eastAsia" w:ascii="Menlo" w:hAnsi="Menlo" w:eastAsia="微软雅黑" w:cs="微软雅黑"/>
              </w:rPr>
            </w:pPr>
            <w:r>
              <w:rPr>
                <w:rFonts w:hint="eastAsia" w:ascii="Menlo" w:hAnsi="Menlo" w:eastAsia="微软雅黑" w:cs="微软雅黑"/>
                <w:b/>
              </w:rPr>
              <w:t>操作</w:t>
            </w:r>
          </w:p>
        </w:tc>
        <w:tc>
          <w:tcPr>
            <w:tcW w:w="4320" w:type="dxa"/>
            <w:shd w:val="clear" w:color="auto" w:fill="D6E4F0"/>
          </w:tcPr>
          <w:p w14:paraId="530603F0">
            <w:pPr>
              <w:spacing w:after="0" w:line="240" w:lineRule="auto"/>
              <w:rPr>
                <w:rFonts w:hint="eastAsia" w:ascii="Menlo" w:hAnsi="Menlo" w:eastAsia="微软雅黑" w:cs="微软雅黑"/>
              </w:rPr>
            </w:pPr>
            <w:r>
              <w:rPr>
                <w:rFonts w:hint="eastAsia" w:ascii="Menlo" w:hAnsi="Menlo" w:eastAsia="微软雅黑" w:cs="微软雅黑"/>
                <w:b/>
              </w:rPr>
              <w:t>方法</w:t>
            </w:r>
          </w:p>
        </w:tc>
      </w:tr>
      <w:tr w14:paraId="458A0C69">
        <w:tc>
          <w:tcPr>
            <w:tcW w:w="4320" w:type="dxa"/>
          </w:tcPr>
          <w:p w14:paraId="177A537B">
            <w:pPr>
              <w:spacing w:after="0" w:line="240" w:lineRule="auto"/>
              <w:rPr>
                <w:rFonts w:hint="eastAsia" w:ascii="Menlo" w:hAnsi="Menlo" w:eastAsia="微软雅黑" w:cs="微软雅黑"/>
              </w:rPr>
            </w:pPr>
            <w:r>
              <w:rPr>
                <w:rFonts w:hint="eastAsia" w:ascii="Menlo" w:hAnsi="Menlo" w:eastAsia="微软雅黑" w:cs="微软雅黑"/>
              </w:rPr>
              <w:t>开启</w:t>
            </w:r>
          </w:p>
        </w:tc>
        <w:tc>
          <w:tcPr>
            <w:tcW w:w="4320" w:type="dxa"/>
          </w:tcPr>
          <w:p w14:paraId="471FDE76">
            <w:pPr>
              <w:spacing w:after="0" w:line="240" w:lineRule="auto"/>
              <w:rPr>
                <w:rFonts w:hint="eastAsia" w:ascii="Menlo" w:hAnsi="Menlo" w:eastAsia="微软雅黑" w:cs="微软雅黑"/>
              </w:rPr>
            </w:pPr>
            <w:r>
              <w:rPr>
                <w:rFonts w:hint="eastAsia" w:ascii="Menlo" w:hAnsi="Menlo" w:eastAsia="微软雅黑" w:cs="微软雅黑"/>
              </w:rPr>
              <w:t>点击开关至ON位置，标签变蓝</w:t>
            </w:r>
          </w:p>
        </w:tc>
      </w:tr>
      <w:tr w14:paraId="2974ED52">
        <w:tc>
          <w:tcPr>
            <w:tcW w:w="4320" w:type="dxa"/>
          </w:tcPr>
          <w:p w14:paraId="520BB187">
            <w:pPr>
              <w:spacing w:after="0" w:line="240" w:lineRule="auto"/>
              <w:rPr>
                <w:rFonts w:hint="eastAsia" w:ascii="Menlo" w:hAnsi="Menlo" w:eastAsia="微软雅黑" w:cs="微软雅黑"/>
              </w:rPr>
            </w:pPr>
            <w:r>
              <w:rPr>
                <w:rFonts w:hint="eastAsia" w:ascii="Menlo" w:hAnsi="Menlo" w:eastAsia="微软雅黑" w:cs="微软雅黑"/>
              </w:rPr>
              <w:t>关闭</w:t>
            </w:r>
          </w:p>
        </w:tc>
        <w:tc>
          <w:tcPr>
            <w:tcW w:w="4320" w:type="dxa"/>
          </w:tcPr>
          <w:p w14:paraId="19FEF878">
            <w:pPr>
              <w:spacing w:after="0" w:line="240" w:lineRule="auto"/>
              <w:rPr>
                <w:rFonts w:hint="eastAsia" w:ascii="Menlo" w:hAnsi="Menlo" w:eastAsia="微软雅黑" w:cs="微软雅黑"/>
              </w:rPr>
            </w:pPr>
            <w:r>
              <w:rPr>
                <w:rFonts w:hint="eastAsia" w:ascii="Menlo" w:hAnsi="Menlo" w:eastAsia="微软雅黑" w:cs="微软雅黑"/>
              </w:rPr>
              <w:t>点击开关至OFF位置，标签变灰</w:t>
            </w:r>
          </w:p>
        </w:tc>
      </w:tr>
      <w:tr w14:paraId="10885935">
        <w:tc>
          <w:tcPr>
            <w:tcW w:w="4320" w:type="dxa"/>
          </w:tcPr>
          <w:p w14:paraId="29A91B87">
            <w:pPr>
              <w:spacing w:after="0" w:line="240" w:lineRule="auto"/>
              <w:rPr>
                <w:rFonts w:hint="eastAsia" w:ascii="Menlo" w:hAnsi="Menlo" w:eastAsia="微软雅黑" w:cs="微软雅黑"/>
              </w:rPr>
            </w:pPr>
            <w:r>
              <w:rPr>
                <w:rFonts w:hint="eastAsia" w:ascii="Menlo" w:hAnsi="Menlo" w:eastAsia="微软雅黑" w:cs="微软雅黑"/>
              </w:rPr>
              <w:t>刷新</w:t>
            </w:r>
          </w:p>
        </w:tc>
        <w:tc>
          <w:tcPr>
            <w:tcW w:w="4320" w:type="dxa"/>
          </w:tcPr>
          <w:p w14:paraId="12CBD02D">
            <w:pPr>
              <w:spacing w:after="0" w:line="240" w:lineRule="auto"/>
              <w:rPr>
                <w:rFonts w:hint="eastAsia" w:ascii="Menlo" w:hAnsi="Menlo" w:eastAsia="微软雅黑" w:cs="微软雅黑"/>
              </w:rPr>
            </w:pPr>
            <w:r>
              <w:rPr>
                <w:rFonts w:hint="eastAsia" w:ascii="Menlo" w:hAnsi="Menlo" w:eastAsia="微软雅黑" w:cs="微软雅黑"/>
              </w:rPr>
              <w:t>点击页面刷新按钮重新读取状态</w:t>
            </w:r>
          </w:p>
        </w:tc>
      </w:tr>
    </w:tbl>
    <w:p w14:paraId="228D8CE1">
      <w:pPr>
        <w:pStyle w:val="148"/>
        <w:rPr>
          <w:rFonts w:hint="eastAsia" w:ascii="Menlo" w:hAnsi="Menlo" w:eastAsia="微软雅黑" w:cs="微软雅黑"/>
        </w:rPr>
      </w:pPr>
      <w:r>
        <w:rPr>
          <w:rFonts w:hint="eastAsia" w:ascii="Menlo" w:hAnsi="Menlo" w:eastAsia="微软雅黑" w:cs="微软雅黑"/>
        </w:rPr>
        <w:t>用途：继电器可外接蜂鸣器、指示灯等设备，用于测试主控板 IO 扩展功能。</w:t>
      </w:r>
    </w:p>
    <w:p w14:paraId="60306C39">
      <w:pPr>
        <w:rPr>
          <w:rFonts w:hint="eastAsia" w:ascii="Menlo" w:hAnsi="Menlo" w:eastAsia="微软雅黑" w:cs="微软雅黑"/>
        </w:rPr>
      </w:pPr>
      <w:r>
        <w:rPr>
          <w:rFonts w:hint="eastAsia" w:ascii="Menlo" w:hAnsi="Menlo" w:eastAsia="微软雅黑" w:cs="微软雅黑"/>
          <w:b/>
        </w:rPr>
        <w:t>用途：继电器可外接蜂鸣器、指示灯等设备，用于测试主控板 IO 扩展功能。</w:t>
      </w:r>
    </w:p>
    <w:p w14:paraId="4FA713A8">
      <w:pPr>
        <w:pStyle w:val="5"/>
        <w:rPr>
          <w:rFonts w:hint="eastAsia" w:ascii="Menlo" w:hAnsi="Menlo" w:eastAsia="微软雅黑" w:cs="微软雅黑"/>
        </w:rPr>
      </w:pPr>
      <w:r>
        <w:rPr>
          <w:rFonts w:hint="eastAsia" w:ascii="Menlo" w:hAnsi="Menlo" w:eastAsia="微软雅黑" w:cs="微软雅黑"/>
        </w:rPr>
        <w:t>3.3 感应灯板调试</w:t>
      </w:r>
    </w:p>
    <w:p w14:paraId="095FF000">
      <w:pPr>
        <w:rPr>
          <w:rFonts w:hint="eastAsia" w:ascii="Menlo" w:hAnsi="Menlo" w:eastAsia="微软雅黑" w:cs="微软雅黑"/>
        </w:rPr>
      </w:pPr>
      <w:r>
        <w:rPr>
          <w:rFonts w:hint="eastAsia" w:ascii="Menlo" w:hAnsi="Menlo" w:eastAsia="微软雅黑" w:cs="微软雅黑"/>
          <w:b/>
        </w:rPr>
        <w:t>这是调试页面的核心功能，用于逐块测试每块 AMKN7141-CHXX 灯板。</w:t>
      </w:r>
    </w:p>
    <w:p w14:paraId="3CE0F5D2">
      <w:pPr>
        <w:pStyle w:val="6"/>
        <w:rPr>
          <w:rFonts w:hint="eastAsia" w:ascii="Menlo" w:hAnsi="Menlo" w:eastAsia="微软雅黑" w:cs="微软雅黑"/>
        </w:rPr>
      </w:pPr>
      <w:r>
        <w:rPr>
          <w:rFonts w:hint="eastAsia" w:ascii="Menlo" w:hAnsi="Menlo" w:eastAsia="微软雅黑" w:cs="微软雅黑"/>
        </w:rPr>
        <w:t>3.3.1 选择灯板</w:t>
      </w:r>
    </w:p>
    <w:p w14:paraId="30B817DA">
      <w:pPr>
        <w:pStyle w:val="14"/>
        <w:ind w:left="0"/>
        <w:rPr>
          <w:rFonts w:hint="eastAsia" w:ascii="Menlo" w:hAnsi="Menlo" w:eastAsia="微软雅黑" w:cs="微软雅黑"/>
        </w:rPr>
      </w:pPr>
      <w:r>
        <w:rPr>
          <w:rFonts w:hint="eastAsia" w:ascii="Menlo" w:hAnsi="Menlo" w:eastAsia="微软雅黑" w:cs="微软雅黑"/>
        </w:rPr>
        <w:t>选择面：点击A 面/B 面标签切换</w:t>
      </w:r>
    </w:p>
    <w:p w14:paraId="772A56B3">
      <w:pPr>
        <w:pStyle w:val="14"/>
        <w:ind w:left="0"/>
        <w:rPr>
          <w:rFonts w:hint="eastAsia" w:ascii="Menlo" w:hAnsi="Menlo" w:eastAsia="微软雅黑" w:cs="微软雅黑"/>
        </w:rPr>
      </w:pPr>
      <w:r>
        <w:rPr>
          <w:rFonts w:hint="eastAsia" w:ascii="Menlo" w:hAnsi="Menlo" w:eastAsia="微软雅黑" w:cs="微软雅黑"/>
        </w:rPr>
        <w:t>选择灯板：从下拉列表中选择要调试的灯板（格式A1 (站号 1)、B3 (站号 66)）</w:t>
      </w:r>
    </w:p>
    <w:p w14:paraId="7CF6A764">
      <w:pPr>
        <w:pStyle w:val="148"/>
        <w:rPr>
          <w:rFonts w:hint="eastAsia" w:ascii="Menlo" w:hAnsi="Menlo" w:eastAsia="微软雅黑" w:cs="微软雅黑"/>
        </w:rPr>
      </w:pPr>
      <w:r>
        <w:rPr>
          <w:rFonts w:hint="eastAsia" w:ascii="Menlo" w:hAnsi="Menlo" w:eastAsia="微软雅黑" w:cs="微软雅黑"/>
        </w:rPr>
        <w:t>如果灯板列表为空，请先在料架管理中配置灯板数量，或使用寄存器浏览器写入60108（A面数量）和60109（B面数量）。</w:t>
      </w:r>
    </w:p>
    <w:p w14:paraId="6F048854">
      <w:pPr>
        <w:rPr>
          <w:rFonts w:hint="eastAsia" w:ascii="Menlo" w:hAnsi="Menlo" w:eastAsia="微软雅黑" w:cs="微软雅黑"/>
        </w:rPr>
      </w:pPr>
      <w:r>
        <w:rPr>
          <w:rFonts w:hint="eastAsia" w:ascii="Menlo" w:hAnsi="Menlo" w:eastAsia="微软雅黑" w:cs="微软雅黑"/>
        </w:rPr>
        <w:t>如果灯板列表为空，请先在料架管理中配置灯板数量，或使用寄存器浏览器写入60108（A面数量）和60109（B面数量）。</w:t>
      </w:r>
    </w:p>
    <w:p w14:paraId="100FC2AD">
      <w:pPr>
        <w:pStyle w:val="6"/>
        <w:rPr>
          <w:rFonts w:hint="eastAsia" w:ascii="Menlo" w:hAnsi="Menlo" w:eastAsia="微软雅黑" w:cs="微软雅黑"/>
        </w:rPr>
      </w:pPr>
      <w:r>
        <w:rPr>
          <w:rFonts w:hint="eastAsia" w:ascii="Menlo" w:hAnsi="Menlo" w:eastAsia="微软雅黑" w:cs="微软雅黑"/>
        </w:rPr>
        <w:t>3.3.2 查看灯板信息</w:t>
      </w:r>
    </w:p>
    <w:p w14:paraId="03C8A75A">
      <w:pPr>
        <w:rPr>
          <w:rFonts w:hint="eastAsia" w:ascii="Menlo" w:hAnsi="Menlo" w:eastAsia="微软雅黑" w:cs="微软雅黑"/>
        </w:rPr>
      </w:pPr>
      <w:r>
        <w:rPr>
          <w:rFonts w:hint="eastAsia" w:ascii="Menlo" w:hAnsi="Menlo" w:eastAsia="微软雅黑" w:cs="微软雅黑"/>
        </w:rPr>
        <w:t>选中灯板后自动加载：</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3ED4CC6">
        <w:tc>
          <w:tcPr>
            <w:tcW w:w="4320" w:type="dxa"/>
            <w:shd w:val="clear" w:color="auto" w:fill="D6E4F0"/>
          </w:tcPr>
          <w:p w14:paraId="09764E16">
            <w:pPr>
              <w:spacing w:after="0" w:line="240" w:lineRule="auto"/>
              <w:rPr>
                <w:rFonts w:hint="eastAsia" w:ascii="Menlo" w:hAnsi="Menlo" w:eastAsia="微软雅黑" w:cs="微软雅黑"/>
              </w:rPr>
            </w:pPr>
            <w:r>
              <w:rPr>
                <w:rFonts w:hint="eastAsia" w:ascii="Menlo" w:hAnsi="Menlo" w:eastAsia="微软雅黑" w:cs="微软雅黑"/>
                <w:b/>
              </w:rPr>
              <w:t>信息</w:t>
            </w:r>
          </w:p>
        </w:tc>
        <w:tc>
          <w:tcPr>
            <w:tcW w:w="4320" w:type="dxa"/>
            <w:shd w:val="clear" w:color="auto" w:fill="D6E4F0"/>
          </w:tcPr>
          <w:p w14:paraId="75F4CE8D">
            <w:pPr>
              <w:spacing w:after="0" w:line="240" w:lineRule="auto"/>
              <w:rPr>
                <w:rFonts w:hint="eastAsia" w:ascii="Menlo" w:hAnsi="Menlo" w:eastAsia="微软雅黑" w:cs="微软雅黑"/>
              </w:rPr>
            </w:pPr>
            <w:r>
              <w:rPr>
                <w:rFonts w:hint="eastAsia" w:ascii="Menlo" w:hAnsi="Menlo" w:eastAsia="微软雅黑" w:cs="微软雅黑"/>
                <w:b/>
              </w:rPr>
              <w:t>说明</w:t>
            </w:r>
          </w:p>
        </w:tc>
      </w:tr>
      <w:tr w14:paraId="7BCB2719">
        <w:tc>
          <w:tcPr>
            <w:tcW w:w="4320" w:type="dxa"/>
          </w:tcPr>
          <w:p w14:paraId="077009F9">
            <w:pPr>
              <w:spacing w:after="0" w:line="240" w:lineRule="auto"/>
              <w:rPr>
                <w:rFonts w:hint="eastAsia" w:ascii="Menlo" w:hAnsi="Menlo" w:eastAsia="微软雅黑" w:cs="微软雅黑"/>
              </w:rPr>
            </w:pPr>
            <w:r>
              <w:rPr>
                <w:rFonts w:hint="eastAsia" w:ascii="Menlo" w:hAnsi="Menlo" w:eastAsia="微软雅黑" w:cs="微软雅黑"/>
              </w:rPr>
              <w:t>型号</w:t>
            </w:r>
          </w:p>
        </w:tc>
        <w:tc>
          <w:tcPr>
            <w:tcW w:w="4320" w:type="dxa"/>
          </w:tcPr>
          <w:p w14:paraId="60F34D5B">
            <w:pPr>
              <w:spacing w:after="0" w:line="240" w:lineRule="auto"/>
              <w:rPr>
                <w:rFonts w:hint="eastAsia" w:ascii="Menlo" w:hAnsi="Menlo" w:eastAsia="微软雅黑" w:cs="微软雅黑"/>
              </w:rPr>
            </w:pPr>
            <w:r>
              <w:rPr>
                <w:rFonts w:hint="eastAsia" w:ascii="Menlo" w:hAnsi="Menlo" w:eastAsia="微软雅黑" w:cs="微软雅黑"/>
              </w:rPr>
              <w:t>如C开头，后跟通道数</w:t>
            </w:r>
          </w:p>
        </w:tc>
      </w:tr>
      <w:tr w14:paraId="47B1D0E8">
        <w:tc>
          <w:tcPr>
            <w:tcW w:w="4320" w:type="dxa"/>
          </w:tcPr>
          <w:p w14:paraId="17BCBE87">
            <w:pPr>
              <w:spacing w:after="0" w:line="240" w:lineRule="auto"/>
              <w:rPr>
                <w:rFonts w:hint="eastAsia" w:ascii="Menlo" w:hAnsi="Menlo" w:eastAsia="微软雅黑" w:cs="微软雅黑"/>
              </w:rPr>
            </w:pPr>
            <w:r>
              <w:rPr>
                <w:rFonts w:hint="eastAsia" w:ascii="Menlo" w:hAnsi="Menlo" w:eastAsia="微软雅黑" w:cs="微软雅黑"/>
              </w:rPr>
              <w:t>通道数</w:t>
            </w:r>
          </w:p>
        </w:tc>
        <w:tc>
          <w:tcPr>
            <w:tcW w:w="4320" w:type="dxa"/>
          </w:tcPr>
          <w:p w14:paraId="378B7D5D">
            <w:pPr>
              <w:spacing w:after="0" w:line="240" w:lineRule="auto"/>
              <w:rPr>
                <w:rFonts w:hint="eastAsia" w:ascii="Menlo" w:hAnsi="Menlo" w:eastAsia="微软雅黑" w:cs="微软雅黑"/>
              </w:rPr>
            </w:pPr>
            <w:r>
              <w:rPr>
                <w:rFonts w:hint="eastAsia" w:ascii="Menlo" w:hAnsi="Menlo" w:eastAsia="微软雅黑" w:cs="微软雅黑"/>
              </w:rPr>
              <w:t>20 / 10 / 6</w:t>
            </w:r>
          </w:p>
        </w:tc>
      </w:tr>
      <w:tr w14:paraId="093F3C56">
        <w:tc>
          <w:tcPr>
            <w:tcW w:w="4320" w:type="dxa"/>
          </w:tcPr>
          <w:p w14:paraId="09ABEBEC">
            <w:pPr>
              <w:spacing w:after="0" w:line="240" w:lineRule="auto"/>
              <w:rPr>
                <w:rFonts w:hint="eastAsia" w:ascii="Menlo" w:hAnsi="Menlo" w:eastAsia="微软雅黑" w:cs="微软雅黑"/>
              </w:rPr>
            </w:pPr>
            <w:r>
              <w:rPr>
                <w:rFonts w:hint="eastAsia" w:ascii="Menlo" w:hAnsi="Menlo" w:eastAsia="微软雅黑" w:cs="微软雅黑"/>
              </w:rPr>
              <w:t>硬件版本</w:t>
            </w:r>
          </w:p>
        </w:tc>
        <w:tc>
          <w:tcPr>
            <w:tcW w:w="4320" w:type="dxa"/>
          </w:tcPr>
          <w:p w14:paraId="4AA3B1CE">
            <w:pPr>
              <w:spacing w:after="0" w:line="240" w:lineRule="auto"/>
              <w:rPr>
                <w:rFonts w:hint="eastAsia" w:ascii="Menlo" w:hAnsi="Menlo" w:eastAsia="微软雅黑" w:cs="微软雅黑"/>
              </w:rPr>
            </w:pPr>
            <w:r>
              <w:rPr>
                <w:rFonts w:hint="eastAsia" w:ascii="Menlo" w:hAnsi="Menlo" w:eastAsia="微软雅黑" w:cs="微软雅黑"/>
              </w:rPr>
              <w:t>如 V1.0</w:t>
            </w:r>
          </w:p>
        </w:tc>
      </w:tr>
      <w:tr w14:paraId="6D2566F1">
        <w:tc>
          <w:tcPr>
            <w:tcW w:w="4320" w:type="dxa"/>
          </w:tcPr>
          <w:p w14:paraId="028A0197">
            <w:pPr>
              <w:spacing w:after="0" w:line="240" w:lineRule="auto"/>
              <w:rPr>
                <w:rFonts w:hint="eastAsia" w:ascii="Menlo" w:hAnsi="Menlo" w:eastAsia="微软雅黑" w:cs="微软雅黑"/>
              </w:rPr>
            </w:pPr>
            <w:r>
              <w:rPr>
                <w:rFonts w:hint="eastAsia" w:ascii="Menlo" w:hAnsi="Menlo" w:eastAsia="微软雅黑" w:cs="微软雅黑"/>
              </w:rPr>
              <w:t>软件版本</w:t>
            </w:r>
          </w:p>
        </w:tc>
        <w:tc>
          <w:tcPr>
            <w:tcW w:w="4320" w:type="dxa"/>
          </w:tcPr>
          <w:p w14:paraId="0A99367C">
            <w:pPr>
              <w:spacing w:after="0" w:line="240" w:lineRule="auto"/>
              <w:rPr>
                <w:rFonts w:hint="eastAsia" w:ascii="Menlo" w:hAnsi="Menlo" w:eastAsia="微软雅黑" w:cs="微软雅黑"/>
              </w:rPr>
            </w:pPr>
            <w:r>
              <w:rPr>
                <w:rFonts w:hint="eastAsia" w:ascii="Menlo" w:hAnsi="Menlo" w:eastAsia="微软雅黑" w:cs="微软雅黑"/>
              </w:rPr>
              <w:t>如 V1.0</w:t>
            </w:r>
          </w:p>
        </w:tc>
      </w:tr>
      <w:tr w14:paraId="5C85BC40">
        <w:tc>
          <w:tcPr>
            <w:tcW w:w="4320" w:type="dxa"/>
          </w:tcPr>
          <w:p w14:paraId="35D7CA06">
            <w:pPr>
              <w:spacing w:after="0" w:line="240" w:lineRule="auto"/>
              <w:rPr>
                <w:rFonts w:hint="eastAsia" w:ascii="Menlo" w:hAnsi="Menlo" w:eastAsia="微软雅黑" w:cs="微软雅黑"/>
              </w:rPr>
            </w:pPr>
            <w:r>
              <w:rPr>
                <w:rFonts w:hint="eastAsia" w:ascii="Menlo" w:hAnsi="Menlo" w:eastAsia="微软雅黑" w:cs="微软雅黑"/>
              </w:rPr>
              <w:t>编译日期</w:t>
            </w:r>
          </w:p>
        </w:tc>
        <w:tc>
          <w:tcPr>
            <w:tcW w:w="4320" w:type="dxa"/>
          </w:tcPr>
          <w:p w14:paraId="03E39614">
            <w:pPr>
              <w:spacing w:after="0" w:line="240" w:lineRule="auto"/>
              <w:rPr>
                <w:rFonts w:hint="eastAsia" w:ascii="Menlo" w:hAnsi="Menlo" w:eastAsia="微软雅黑" w:cs="微软雅黑"/>
              </w:rPr>
            </w:pPr>
            <w:r>
              <w:rPr>
                <w:rFonts w:hint="eastAsia" w:ascii="Menlo" w:hAnsi="Menlo" w:eastAsia="微软雅黑" w:cs="微软雅黑"/>
              </w:rPr>
              <w:t>固件编译日期，用于确认固件版本</w:t>
            </w:r>
          </w:p>
        </w:tc>
      </w:tr>
    </w:tbl>
    <w:p w14:paraId="7B273718">
      <w:pPr>
        <w:pStyle w:val="6"/>
        <w:rPr>
          <w:rFonts w:hint="eastAsia" w:ascii="Menlo" w:hAnsi="Menlo" w:eastAsia="微软雅黑" w:cs="微软雅黑"/>
        </w:rPr>
      </w:pPr>
      <w:r>
        <w:rPr>
          <w:rFonts w:hint="eastAsia" w:ascii="Menlo" w:hAnsi="Menlo" w:eastAsia="微软雅黑" w:cs="微软雅黑"/>
        </w:rPr>
        <w:t>3.3.3 储位状态网格</w:t>
      </w:r>
    </w:p>
    <w:p w14:paraId="63E9B8A5">
      <w:pPr>
        <w:rPr>
          <w:rFonts w:hint="eastAsia" w:ascii="Menlo" w:hAnsi="Menlo" w:eastAsia="微软雅黑" w:cs="微软雅黑"/>
        </w:rPr>
      </w:pPr>
      <w:r>
        <w:rPr>
          <w:rFonts w:hint="eastAsia" w:ascii="Menlo" w:hAnsi="Menlo" w:eastAsia="微软雅黑" w:cs="微软雅黑"/>
        </w:rPr>
        <w:t>20 个储位以网格形式展示：</w:t>
      </w:r>
    </w:p>
    <w:p w14:paraId="7B3ECB7E">
      <w:pPr>
        <w:keepNext w:val="0"/>
        <w:keepLines w:val="0"/>
        <w:widowControl/>
        <w:suppressLineNumbers w:val="0"/>
        <w:jc w:val="left"/>
        <w:rPr>
          <w:rFonts w:hint="eastAsia" w:ascii="Menlo" w:hAnsi="Menlo" w:eastAsia="微软雅黑" w:cs="微软雅黑"/>
          <w:lang w:val="en-US"/>
        </w:rPr>
      </w:pPr>
      <w:r>
        <w:rPr>
          <w:rFonts w:hint="eastAsia" w:ascii="Menlo" w:hAnsi="Menlo" w:eastAsia="微软雅黑" w:cs="微软雅黑"/>
          <w:lang w:val="en-US"/>
        </w:rPr>
        <w:drawing>
          <wp:inline distT="0" distB="0" distL="114300" distR="114300">
            <wp:extent cx="5483860" cy="2296795"/>
            <wp:effectExtent l="0" t="0" r="2540" b="14605"/>
            <wp:docPr id="3" name="图片 3" descr="0a339f68-b519-4077-bb93-887705131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a339f68-b519-4077-bb93-887705131fba"/>
                    <pic:cNvPicPr>
                      <a:picLocks noChangeAspect="1"/>
                    </pic:cNvPicPr>
                  </pic:nvPicPr>
                  <pic:blipFill>
                    <a:blip r:embed="rId7"/>
                    <a:stretch>
                      <a:fillRect/>
                    </a:stretch>
                  </pic:blipFill>
                  <pic:spPr>
                    <a:xfrm>
                      <a:off x="0" y="0"/>
                      <a:ext cx="5483860" cy="2296795"/>
                    </a:xfrm>
                    <a:prstGeom prst="rect">
                      <a:avLst/>
                    </a:prstGeom>
                  </pic:spPr>
                </pic:pic>
              </a:graphicData>
            </a:graphic>
          </wp:inline>
        </w:drawing>
      </w:r>
    </w:p>
    <w:p w14:paraId="1668530B">
      <w:pPr>
        <w:pStyle w:val="16"/>
        <w:ind w:left="0"/>
        <w:rPr>
          <w:rFonts w:hint="eastAsia" w:ascii="Menlo" w:hAnsi="Menlo" w:eastAsia="微软雅黑" w:cs="微软雅黑"/>
        </w:rPr>
      </w:pPr>
      <w:r>
        <w:rPr>
          <w:rFonts w:hint="eastAsia" w:ascii="Menlo" w:hAnsi="Menlo" w:eastAsia="微软雅黑" w:cs="微软雅黑"/>
        </w:rPr>
        <w:t>方块颜色：绿色 = 有物料，灰色 = 空位</w:t>
      </w:r>
    </w:p>
    <w:p w14:paraId="076645C9">
      <w:pPr>
        <w:pStyle w:val="16"/>
        <w:ind w:left="0"/>
        <w:rPr>
          <w:rFonts w:hint="eastAsia" w:ascii="Menlo" w:hAnsi="Menlo" w:eastAsia="微软雅黑" w:cs="微软雅黑"/>
        </w:rPr>
      </w:pPr>
      <w:r>
        <w:rPr>
          <w:rFonts w:hint="eastAsia" w:ascii="Menlo" w:hAnsi="Menlo" w:eastAsia="微软雅黑" w:cs="微软雅黑"/>
        </w:rPr>
        <w:t>数字：上排 = 储位编号，下排 = AD 采样值（如有）</w:t>
      </w:r>
    </w:p>
    <w:p w14:paraId="52622676">
      <w:pPr>
        <w:pStyle w:val="16"/>
        <w:ind w:left="0"/>
        <w:rPr>
          <w:rFonts w:hint="eastAsia" w:ascii="Menlo" w:hAnsi="Menlo" w:eastAsia="微软雅黑" w:cs="微软雅黑"/>
        </w:rPr>
      </w:pPr>
      <w:r>
        <w:rPr>
          <w:rFonts w:hint="eastAsia" w:ascii="Menlo" w:hAnsi="Menlo" w:eastAsia="微软雅黑" w:cs="微软雅黑"/>
        </w:rPr>
        <w:t>交互：</w:t>
      </w:r>
    </w:p>
    <w:p w14:paraId="3478E594">
      <w:pPr>
        <w:pStyle w:val="16"/>
        <w:ind w:left="0"/>
        <w:rPr>
          <w:rFonts w:hint="eastAsia" w:ascii="Menlo" w:hAnsi="Menlo" w:eastAsia="微软雅黑" w:cs="微软雅黑"/>
        </w:rPr>
      </w:pPr>
      <w:r>
        <w:rPr>
          <w:rFonts w:hint="eastAsia" w:ascii="Menlo" w:hAnsi="Menlo" w:eastAsia="微软雅黑" w:cs="微软雅黑"/>
        </w:rPr>
        <w:t>点击方块：切换该储位 LED（用于确认 LED 与储位对应关系）</w:t>
      </w:r>
    </w:p>
    <w:p w14:paraId="4D4CE38A">
      <w:pPr>
        <w:pStyle w:val="16"/>
        <w:ind w:left="0"/>
        <w:rPr>
          <w:rFonts w:hint="eastAsia" w:ascii="Menlo" w:hAnsi="Menlo" w:eastAsia="微软雅黑" w:cs="微软雅黑"/>
        </w:rPr>
      </w:pPr>
      <w:r>
        <w:rPr>
          <w:rFonts w:hint="eastAsia" w:ascii="Menlo" w:hAnsi="Menlo" w:eastAsia="微软雅黑" w:cs="微软雅黑"/>
        </w:rPr>
        <w:t>悬停方块：弹出完整信息（储位号、物料状态、AD 值、颜色选择器）</w:t>
      </w:r>
    </w:p>
    <w:p w14:paraId="30E89DCE">
      <w:pPr>
        <w:pStyle w:val="16"/>
        <w:ind w:left="0"/>
        <w:rPr>
          <w:rFonts w:hint="eastAsia" w:ascii="Menlo" w:hAnsi="Menlo" w:eastAsia="微软雅黑" w:cs="微软雅黑"/>
        </w:rPr>
      </w:pPr>
      <w:r>
        <w:rPr>
          <w:rFonts w:hint="eastAsia" w:ascii="Menlo" w:hAnsi="Menlo" w:eastAsia="微软雅黑" w:cs="微软雅黑"/>
        </w:rPr>
        <w:t>在悬停弹出的颜色选择器中点击颜色标签：直接设置该储位 LED 颜色</w:t>
      </w:r>
    </w:p>
    <w:p w14:paraId="353796D4">
      <w:pPr>
        <w:pStyle w:val="6"/>
        <w:rPr>
          <w:rFonts w:hint="eastAsia" w:ascii="Menlo" w:hAnsi="Menlo" w:eastAsia="微软雅黑" w:cs="微软雅黑"/>
        </w:rPr>
      </w:pPr>
      <w:r>
        <w:rPr>
          <w:rFonts w:hint="eastAsia" w:ascii="Menlo" w:hAnsi="Menlo" w:eastAsia="微软雅黑" w:cs="微软雅黑"/>
        </w:rPr>
        <w:t>3.3.4 LED 控制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0E6ADF2">
        <w:tc>
          <w:tcPr>
            <w:tcW w:w="2880" w:type="dxa"/>
            <w:shd w:val="clear" w:color="auto" w:fill="D6E4F0"/>
          </w:tcPr>
          <w:p w14:paraId="6CC69695">
            <w:pPr>
              <w:spacing w:after="0" w:line="240" w:lineRule="auto"/>
              <w:rPr>
                <w:rFonts w:hint="eastAsia" w:ascii="Menlo" w:hAnsi="Menlo" w:eastAsia="微软雅黑" w:cs="微软雅黑"/>
              </w:rPr>
            </w:pPr>
            <w:r>
              <w:rPr>
                <w:rFonts w:hint="eastAsia" w:ascii="Menlo" w:hAnsi="Menlo" w:eastAsia="微软雅黑" w:cs="微软雅黑"/>
                <w:b/>
              </w:rPr>
              <w:t>操作</w:t>
            </w:r>
          </w:p>
        </w:tc>
        <w:tc>
          <w:tcPr>
            <w:tcW w:w="2880" w:type="dxa"/>
            <w:shd w:val="clear" w:color="auto" w:fill="D6E4F0"/>
          </w:tcPr>
          <w:p w14:paraId="3A37B9CD">
            <w:pPr>
              <w:spacing w:after="0" w:line="240" w:lineRule="auto"/>
              <w:rPr>
                <w:rFonts w:hint="eastAsia" w:ascii="Menlo" w:hAnsi="Menlo" w:eastAsia="微软雅黑" w:cs="微软雅黑"/>
              </w:rPr>
            </w:pPr>
            <w:r>
              <w:rPr>
                <w:rFonts w:hint="eastAsia" w:ascii="Menlo" w:hAnsi="Menlo" w:eastAsia="微软雅黑" w:cs="微软雅黑"/>
                <w:b/>
              </w:rPr>
              <w:t>按钮</w:t>
            </w:r>
          </w:p>
        </w:tc>
        <w:tc>
          <w:tcPr>
            <w:tcW w:w="2880" w:type="dxa"/>
            <w:shd w:val="clear" w:color="auto" w:fill="D6E4F0"/>
          </w:tcPr>
          <w:p w14:paraId="559D01F5">
            <w:pPr>
              <w:spacing w:after="0" w:line="240" w:lineRule="auto"/>
              <w:rPr>
                <w:rFonts w:hint="eastAsia" w:ascii="Menlo" w:hAnsi="Menlo" w:eastAsia="微软雅黑" w:cs="微软雅黑"/>
              </w:rPr>
            </w:pPr>
            <w:r>
              <w:rPr>
                <w:rFonts w:hint="eastAsia" w:ascii="Menlo" w:hAnsi="Menlo" w:eastAsia="微软雅黑" w:cs="微软雅黑"/>
                <w:b/>
              </w:rPr>
              <w:t>说明</w:t>
            </w:r>
          </w:p>
        </w:tc>
      </w:tr>
      <w:tr w14:paraId="56F89DFF">
        <w:tc>
          <w:tcPr>
            <w:tcW w:w="2880" w:type="dxa"/>
          </w:tcPr>
          <w:p w14:paraId="20A04076">
            <w:pPr>
              <w:spacing w:after="0" w:line="240" w:lineRule="auto"/>
              <w:rPr>
                <w:rFonts w:hint="eastAsia" w:ascii="Menlo" w:hAnsi="Menlo" w:eastAsia="微软雅黑" w:cs="微软雅黑"/>
              </w:rPr>
            </w:pPr>
            <w:r>
              <w:rPr>
                <w:rFonts w:hint="eastAsia" w:ascii="Menlo" w:hAnsi="Menlo" w:eastAsia="微软雅黑" w:cs="微软雅黑"/>
              </w:rPr>
              <w:t>单灯控制</w:t>
            </w:r>
          </w:p>
        </w:tc>
        <w:tc>
          <w:tcPr>
            <w:tcW w:w="2880" w:type="dxa"/>
          </w:tcPr>
          <w:p w14:paraId="30C9C996">
            <w:pPr>
              <w:spacing w:after="0" w:line="240" w:lineRule="auto"/>
              <w:rPr>
                <w:rFonts w:hint="eastAsia" w:ascii="Menlo" w:hAnsi="Menlo" w:eastAsia="微软雅黑" w:cs="微软雅黑"/>
              </w:rPr>
            </w:pPr>
            <w:r>
              <w:rPr>
                <w:rFonts w:hint="eastAsia" w:ascii="Menlo" w:hAnsi="Menlo" w:eastAsia="微软雅黑" w:cs="微软雅黑"/>
              </w:rPr>
              <w:t>点击储位方块</w:t>
            </w:r>
          </w:p>
        </w:tc>
        <w:tc>
          <w:tcPr>
            <w:tcW w:w="2880" w:type="dxa"/>
          </w:tcPr>
          <w:p w14:paraId="233252B0">
            <w:pPr>
              <w:spacing w:after="0" w:line="240" w:lineRule="auto"/>
              <w:rPr>
                <w:rFonts w:hint="eastAsia" w:ascii="Menlo" w:hAnsi="Menlo" w:eastAsia="微软雅黑" w:cs="微软雅黑"/>
              </w:rPr>
            </w:pPr>
            <w:r>
              <w:rPr>
                <w:rFonts w:hint="eastAsia" w:ascii="Menlo" w:hAnsi="Menlo" w:eastAsia="微软雅黑" w:cs="微软雅黑"/>
              </w:rPr>
              <w:t>默认点亮绿灯（再次点击关）</w:t>
            </w:r>
          </w:p>
        </w:tc>
      </w:tr>
      <w:tr w14:paraId="0509B45E">
        <w:tc>
          <w:tcPr>
            <w:tcW w:w="2880" w:type="dxa"/>
          </w:tcPr>
          <w:p w14:paraId="308859BA">
            <w:pPr>
              <w:spacing w:after="0" w:line="240" w:lineRule="auto"/>
              <w:rPr>
                <w:rFonts w:hint="eastAsia" w:ascii="Menlo" w:hAnsi="Menlo" w:eastAsia="微软雅黑" w:cs="微软雅黑"/>
              </w:rPr>
            </w:pPr>
            <w:r>
              <w:rPr>
                <w:rFonts w:hint="eastAsia" w:ascii="Menlo" w:hAnsi="Menlo" w:eastAsia="微软雅黑" w:cs="微软雅黑"/>
              </w:rPr>
              <w:t>颜色选择</w:t>
            </w:r>
          </w:p>
        </w:tc>
        <w:tc>
          <w:tcPr>
            <w:tcW w:w="2880" w:type="dxa"/>
          </w:tcPr>
          <w:p w14:paraId="5DE3B6C7">
            <w:pPr>
              <w:spacing w:after="0" w:line="240" w:lineRule="auto"/>
              <w:rPr>
                <w:rFonts w:hint="eastAsia" w:ascii="Menlo" w:hAnsi="Menlo" w:eastAsia="微软雅黑" w:cs="微软雅黑"/>
              </w:rPr>
            </w:pPr>
            <w:r>
              <w:rPr>
                <w:rFonts w:hint="eastAsia" w:ascii="Menlo" w:hAnsi="Menlo" w:eastAsia="微软雅黑" w:cs="微软雅黑"/>
              </w:rPr>
              <w:t>悬停方块 → 点击颜色标签</w:t>
            </w:r>
          </w:p>
        </w:tc>
        <w:tc>
          <w:tcPr>
            <w:tcW w:w="2880" w:type="dxa"/>
          </w:tcPr>
          <w:p w14:paraId="3225836B">
            <w:pPr>
              <w:spacing w:after="0" w:line="240" w:lineRule="auto"/>
              <w:rPr>
                <w:rFonts w:hint="eastAsia" w:ascii="Menlo" w:hAnsi="Menlo" w:eastAsia="微软雅黑" w:cs="微软雅黑"/>
              </w:rPr>
            </w:pPr>
            <w:r>
              <w:rPr>
                <w:rFonts w:hint="eastAsia" w:ascii="Menlo" w:hAnsi="Menlo" w:eastAsia="微软雅黑" w:cs="微软雅黑"/>
              </w:rPr>
              <w:t>可选 off / green / red / blue</w:t>
            </w:r>
          </w:p>
        </w:tc>
      </w:tr>
      <w:tr w14:paraId="0F2767D9">
        <w:tc>
          <w:tcPr>
            <w:tcW w:w="2880" w:type="dxa"/>
          </w:tcPr>
          <w:p w14:paraId="29C807BF">
            <w:pPr>
              <w:spacing w:after="0" w:line="240" w:lineRule="auto"/>
              <w:rPr>
                <w:rFonts w:hint="eastAsia" w:ascii="Menlo" w:hAnsi="Menlo" w:eastAsia="微软雅黑" w:cs="微软雅黑"/>
              </w:rPr>
            </w:pPr>
            <w:r>
              <w:rPr>
                <w:rFonts w:hint="eastAsia" w:ascii="Menlo" w:hAnsi="Menlo" w:eastAsia="微软雅黑" w:cs="微软雅黑"/>
              </w:rPr>
              <w:t>LED 测试序列</w:t>
            </w:r>
          </w:p>
        </w:tc>
        <w:tc>
          <w:tcPr>
            <w:tcW w:w="2880" w:type="dxa"/>
          </w:tcPr>
          <w:p w14:paraId="0DF06C2F">
            <w:pPr>
              <w:spacing w:after="0" w:line="240" w:lineRule="auto"/>
              <w:rPr>
                <w:rFonts w:hint="eastAsia" w:ascii="Menlo" w:hAnsi="Menlo" w:eastAsia="微软雅黑" w:cs="微软雅黑"/>
              </w:rPr>
            </w:pPr>
            <w:r>
              <w:rPr>
                <w:rFonts w:hint="eastAsia" w:ascii="Menlo" w:hAnsi="Menlo" w:eastAsia="微软雅黑" w:cs="微软雅黑"/>
              </w:rPr>
              <w:t>LED 测试序列</w:t>
            </w:r>
          </w:p>
        </w:tc>
        <w:tc>
          <w:tcPr>
            <w:tcW w:w="2880" w:type="dxa"/>
          </w:tcPr>
          <w:p w14:paraId="3E24E6B0">
            <w:pPr>
              <w:spacing w:after="0" w:line="240" w:lineRule="auto"/>
              <w:rPr>
                <w:rFonts w:hint="eastAsia" w:ascii="Menlo" w:hAnsi="Menlo" w:eastAsia="微软雅黑" w:cs="微软雅黑"/>
              </w:rPr>
            </w:pPr>
            <w:r>
              <w:rPr>
                <w:rFonts w:hint="eastAsia" w:ascii="Menlo" w:hAnsi="Menlo" w:eastAsia="微软雅黑" w:cs="微软雅黑"/>
              </w:rPr>
              <w:t>自动依次点亮：🟢 全部绿灯 → 🔴 全部红灯 → 🔵 全部蓝灯 → 全部关闭</w:t>
            </w:r>
          </w:p>
        </w:tc>
      </w:tr>
      <w:tr w14:paraId="6E2B2A86">
        <w:tc>
          <w:tcPr>
            <w:tcW w:w="2880" w:type="dxa"/>
          </w:tcPr>
          <w:p w14:paraId="324C280B">
            <w:pPr>
              <w:spacing w:after="0" w:line="240" w:lineRule="auto"/>
              <w:rPr>
                <w:rFonts w:hint="eastAsia" w:ascii="Menlo" w:hAnsi="Menlo" w:eastAsia="微软雅黑" w:cs="微软雅黑"/>
              </w:rPr>
            </w:pPr>
            <w:r>
              <w:rPr>
                <w:rFonts w:hint="eastAsia" w:ascii="Menlo" w:hAnsi="Menlo" w:eastAsia="微软雅黑" w:cs="微软雅黑"/>
              </w:rPr>
              <w:t>全部关闭</w:t>
            </w:r>
          </w:p>
        </w:tc>
        <w:tc>
          <w:tcPr>
            <w:tcW w:w="2880" w:type="dxa"/>
          </w:tcPr>
          <w:p w14:paraId="7AD274EA">
            <w:pPr>
              <w:spacing w:after="0" w:line="240" w:lineRule="auto"/>
              <w:rPr>
                <w:rFonts w:hint="eastAsia" w:ascii="Menlo" w:hAnsi="Menlo" w:eastAsia="微软雅黑" w:cs="微软雅黑"/>
              </w:rPr>
            </w:pPr>
            <w:r>
              <w:rPr>
                <w:rFonts w:hint="eastAsia" w:ascii="Menlo" w:hAnsi="Menlo" w:eastAsia="微软雅黑" w:cs="微软雅黑"/>
              </w:rPr>
              <w:t>全部关闭</w:t>
            </w:r>
          </w:p>
        </w:tc>
        <w:tc>
          <w:tcPr>
            <w:tcW w:w="2880" w:type="dxa"/>
          </w:tcPr>
          <w:p w14:paraId="4D54C8C4">
            <w:pPr>
              <w:spacing w:after="0" w:line="240" w:lineRule="auto"/>
              <w:rPr>
                <w:rFonts w:hint="eastAsia" w:ascii="Menlo" w:hAnsi="Menlo" w:eastAsia="微软雅黑" w:cs="微软雅黑"/>
              </w:rPr>
            </w:pPr>
            <w:r>
              <w:rPr>
                <w:rFonts w:hint="eastAsia" w:ascii="Menlo" w:hAnsi="Menlo" w:eastAsia="微软雅黑" w:cs="微软雅黑"/>
              </w:rPr>
              <w:t>一次性熄灭该板所有 LED</w:t>
            </w:r>
          </w:p>
        </w:tc>
      </w:tr>
    </w:tbl>
    <w:p w14:paraId="4183910E">
      <w:pPr>
        <w:pStyle w:val="148"/>
        <w:rPr>
          <w:rFonts w:hint="eastAsia" w:ascii="Menlo" w:hAnsi="Menlo" w:eastAsia="微软雅黑" w:cs="微软雅黑"/>
        </w:rPr>
      </w:pPr>
      <w:r>
        <w:rPr>
          <w:rFonts w:hint="eastAsia" w:ascii="Menlo" w:hAnsi="Menlo" w:eastAsia="微软雅黑" w:cs="微软雅黑"/>
        </w:rPr>
        <w:t>测试序列用途：快速验证所有 LED 灯的硬件完整性。运行过程中肉眼观察是否有缺亮或颜色不对的灯珠。</w:t>
      </w:r>
    </w:p>
    <w:p w14:paraId="40F576A6">
      <w:pPr>
        <w:rPr>
          <w:rFonts w:hint="eastAsia" w:ascii="Menlo" w:hAnsi="Menlo" w:eastAsia="微软雅黑" w:cs="微软雅黑"/>
        </w:rPr>
      </w:pPr>
      <w:r>
        <w:rPr>
          <w:rFonts w:hint="eastAsia" w:ascii="Menlo" w:hAnsi="Menlo" w:eastAsia="微软雅黑" w:cs="微软雅黑"/>
          <w:b/>
        </w:rPr>
        <w:t>测试序列用途：快速验证所有 LED 灯的硬件完整性。运行过程中肉眼观察是否有缺亮或颜色不对的灯珠。</w:t>
      </w:r>
    </w:p>
    <w:p w14:paraId="261DC252">
      <w:pPr>
        <w:pStyle w:val="6"/>
        <w:rPr>
          <w:rFonts w:hint="eastAsia" w:ascii="Menlo" w:hAnsi="Menlo" w:eastAsia="微软雅黑" w:cs="微软雅黑"/>
        </w:rPr>
      </w:pPr>
      <w:r>
        <w:rPr>
          <w:rFonts w:hint="eastAsia" w:ascii="Menlo" w:hAnsi="Menlo" w:eastAsia="微软雅黑" w:cs="微软雅黑"/>
        </w:rPr>
        <w:t>3.3.5 校准与复位</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31795CF">
        <w:tc>
          <w:tcPr>
            <w:tcW w:w="2880" w:type="dxa"/>
            <w:shd w:val="clear" w:color="auto" w:fill="D6E4F0"/>
          </w:tcPr>
          <w:p w14:paraId="4BD8D0C6">
            <w:pPr>
              <w:spacing w:after="0" w:line="240" w:lineRule="auto"/>
              <w:rPr>
                <w:rFonts w:hint="eastAsia" w:ascii="Menlo" w:hAnsi="Menlo" w:eastAsia="微软雅黑" w:cs="微软雅黑"/>
              </w:rPr>
            </w:pPr>
            <w:r>
              <w:rPr>
                <w:rFonts w:hint="eastAsia" w:ascii="Menlo" w:hAnsi="Menlo" w:eastAsia="微软雅黑" w:cs="微软雅黑"/>
                <w:b/>
              </w:rPr>
              <w:t>操作</w:t>
            </w:r>
          </w:p>
        </w:tc>
        <w:tc>
          <w:tcPr>
            <w:tcW w:w="2880" w:type="dxa"/>
            <w:shd w:val="clear" w:color="auto" w:fill="D6E4F0"/>
          </w:tcPr>
          <w:p w14:paraId="05C67C67">
            <w:pPr>
              <w:spacing w:after="0" w:line="240" w:lineRule="auto"/>
              <w:rPr>
                <w:rFonts w:hint="eastAsia" w:ascii="Menlo" w:hAnsi="Menlo" w:eastAsia="微软雅黑" w:cs="微软雅黑"/>
              </w:rPr>
            </w:pPr>
            <w:r>
              <w:rPr>
                <w:rFonts w:hint="eastAsia" w:ascii="Menlo" w:hAnsi="Menlo" w:eastAsia="微软雅黑" w:cs="微软雅黑"/>
                <w:b/>
              </w:rPr>
              <w:t>说明</w:t>
            </w:r>
          </w:p>
        </w:tc>
        <w:tc>
          <w:tcPr>
            <w:tcW w:w="2880" w:type="dxa"/>
            <w:shd w:val="clear" w:color="auto" w:fill="D6E4F0"/>
          </w:tcPr>
          <w:p w14:paraId="1D62D12C">
            <w:pPr>
              <w:spacing w:after="0" w:line="240" w:lineRule="auto"/>
              <w:rPr>
                <w:rFonts w:hint="eastAsia" w:ascii="Menlo" w:hAnsi="Menlo" w:eastAsia="微软雅黑" w:cs="微软雅黑"/>
              </w:rPr>
            </w:pPr>
            <w:r>
              <w:rPr>
                <w:rFonts w:hint="eastAsia" w:ascii="Menlo" w:hAnsi="Menlo" w:eastAsia="微软雅黑" w:cs="微软雅黑"/>
                <w:b/>
              </w:rPr>
              <w:t>适用场景</w:t>
            </w:r>
          </w:p>
        </w:tc>
      </w:tr>
      <w:tr w14:paraId="5DB1B7DA">
        <w:tc>
          <w:tcPr>
            <w:tcW w:w="2880" w:type="dxa"/>
          </w:tcPr>
          <w:p w14:paraId="2A57924D">
            <w:pPr>
              <w:spacing w:after="0" w:line="240" w:lineRule="auto"/>
              <w:rPr>
                <w:rFonts w:hint="eastAsia" w:ascii="Menlo" w:hAnsi="Menlo" w:eastAsia="微软雅黑" w:cs="微软雅黑"/>
              </w:rPr>
            </w:pPr>
            <w:r>
              <w:rPr>
                <w:rFonts w:hint="eastAsia" w:ascii="Menlo" w:hAnsi="Menlo" w:eastAsia="微软雅黑" w:cs="微软雅黑"/>
              </w:rPr>
              <w:t>校准</w:t>
            </w:r>
          </w:p>
        </w:tc>
        <w:tc>
          <w:tcPr>
            <w:tcW w:w="2880" w:type="dxa"/>
          </w:tcPr>
          <w:p w14:paraId="37F2CE68">
            <w:pPr>
              <w:spacing w:after="0" w:line="240" w:lineRule="auto"/>
              <w:rPr>
                <w:rFonts w:hint="eastAsia" w:ascii="Menlo" w:hAnsi="Menlo" w:eastAsia="微软雅黑" w:cs="微软雅黑"/>
              </w:rPr>
            </w:pPr>
            <w:r>
              <w:rPr>
                <w:rFonts w:hint="eastAsia" w:ascii="Menlo" w:hAnsi="Menlo" w:eastAsia="微软雅黑" w:cs="微软雅黑"/>
              </w:rPr>
              <w:t>发送校准命令0x5AA6</w:t>
            </w:r>
          </w:p>
        </w:tc>
        <w:tc>
          <w:tcPr>
            <w:tcW w:w="2880" w:type="dxa"/>
          </w:tcPr>
          <w:p w14:paraId="60E056D1">
            <w:pPr>
              <w:spacing w:after="0" w:line="240" w:lineRule="auto"/>
              <w:rPr>
                <w:rFonts w:hint="eastAsia" w:ascii="Menlo" w:hAnsi="Menlo" w:eastAsia="微软雅黑" w:cs="微软雅黑"/>
              </w:rPr>
            </w:pPr>
            <w:r>
              <w:rPr>
                <w:rFonts w:hint="eastAsia" w:ascii="Menlo" w:hAnsi="Menlo" w:eastAsia="微软雅黑" w:cs="微软雅黑"/>
              </w:rPr>
              <w:t>灯板红外检测不准，频繁误报/漏报</w:t>
            </w:r>
          </w:p>
        </w:tc>
      </w:tr>
      <w:tr w14:paraId="311B3AA0">
        <w:tc>
          <w:tcPr>
            <w:tcW w:w="2880" w:type="dxa"/>
          </w:tcPr>
          <w:p w14:paraId="28FA5384">
            <w:pPr>
              <w:spacing w:after="0" w:line="240" w:lineRule="auto"/>
              <w:rPr>
                <w:rFonts w:hint="eastAsia" w:ascii="Menlo" w:hAnsi="Menlo" w:eastAsia="微软雅黑" w:cs="微软雅黑"/>
              </w:rPr>
            </w:pPr>
            <w:r>
              <w:rPr>
                <w:rFonts w:hint="eastAsia" w:ascii="Menlo" w:hAnsi="Menlo" w:eastAsia="微软雅黑" w:cs="微软雅黑"/>
              </w:rPr>
              <w:t>复位</w:t>
            </w:r>
          </w:p>
        </w:tc>
        <w:tc>
          <w:tcPr>
            <w:tcW w:w="2880" w:type="dxa"/>
          </w:tcPr>
          <w:p w14:paraId="2865CEE8">
            <w:pPr>
              <w:spacing w:after="0" w:line="240" w:lineRule="auto"/>
              <w:rPr>
                <w:rFonts w:hint="eastAsia" w:ascii="Menlo" w:hAnsi="Menlo" w:eastAsia="微软雅黑" w:cs="微软雅黑"/>
              </w:rPr>
            </w:pPr>
            <w:r>
              <w:rPr>
                <w:rFonts w:hint="eastAsia" w:ascii="Menlo" w:hAnsi="Menlo" w:eastAsia="微软雅黑" w:cs="微软雅黑"/>
              </w:rPr>
              <w:t>发送复位命令0x5AA5</w:t>
            </w:r>
          </w:p>
        </w:tc>
        <w:tc>
          <w:tcPr>
            <w:tcW w:w="2880" w:type="dxa"/>
          </w:tcPr>
          <w:p w14:paraId="12357AA5">
            <w:pPr>
              <w:spacing w:after="0" w:line="240" w:lineRule="auto"/>
              <w:rPr>
                <w:rFonts w:hint="eastAsia" w:ascii="Menlo" w:hAnsi="Menlo" w:eastAsia="微软雅黑" w:cs="微软雅黑"/>
              </w:rPr>
            </w:pPr>
            <w:r>
              <w:rPr>
                <w:rFonts w:hint="eastAsia" w:ascii="Menlo" w:hAnsi="Menlo" w:eastAsia="微软雅黑" w:cs="微软雅黑"/>
              </w:rPr>
              <w:t>灯板死机、数码管显示异常代码</w:t>
            </w:r>
          </w:p>
        </w:tc>
      </w:tr>
      <w:tr w14:paraId="13EA28AC">
        <w:tc>
          <w:tcPr>
            <w:tcW w:w="2880" w:type="dxa"/>
          </w:tcPr>
          <w:p w14:paraId="2A608346">
            <w:pPr>
              <w:spacing w:after="0" w:line="240" w:lineRule="auto"/>
              <w:rPr>
                <w:rFonts w:hint="eastAsia" w:ascii="Menlo" w:hAnsi="Menlo" w:eastAsia="微软雅黑" w:cs="微软雅黑"/>
              </w:rPr>
            </w:pPr>
            <w:r>
              <w:rPr>
                <w:rFonts w:hint="eastAsia" w:ascii="Menlo" w:hAnsi="Menlo" w:eastAsia="微软雅黑" w:cs="微软雅黑"/>
              </w:rPr>
              <w:t>设置判定值</w:t>
            </w:r>
          </w:p>
        </w:tc>
        <w:tc>
          <w:tcPr>
            <w:tcW w:w="2880" w:type="dxa"/>
          </w:tcPr>
          <w:p w14:paraId="3D2C5DE8">
            <w:pPr>
              <w:spacing w:after="0" w:line="240" w:lineRule="auto"/>
              <w:rPr>
                <w:rFonts w:hint="eastAsia" w:ascii="Menlo" w:hAnsi="Menlo" w:eastAsia="微软雅黑" w:cs="微软雅黑"/>
              </w:rPr>
            </w:pPr>
            <w:r>
              <w:rPr>
                <w:rFonts w:hint="eastAsia" w:ascii="Menlo" w:hAnsi="Menlo" w:eastAsia="微软雅黑" w:cs="微软雅黑"/>
              </w:rPr>
              <w:t>写入统一判定值0x5AA8</w:t>
            </w:r>
          </w:p>
        </w:tc>
        <w:tc>
          <w:tcPr>
            <w:tcW w:w="2880" w:type="dxa"/>
          </w:tcPr>
          <w:p w14:paraId="5BD613DA">
            <w:pPr>
              <w:spacing w:after="0" w:line="240" w:lineRule="auto"/>
              <w:rPr>
                <w:rFonts w:hint="eastAsia" w:ascii="Menlo" w:hAnsi="Menlo" w:eastAsia="微软雅黑" w:cs="微软雅黑"/>
              </w:rPr>
            </w:pPr>
            <w:r>
              <w:rPr>
                <w:rFonts w:hint="eastAsia" w:ascii="Menlo" w:hAnsi="Menlo" w:eastAsia="微软雅黑" w:cs="微软雅黑"/>
              </w:rPr>
              <w:t>调整红外灵敏度</w:t>
            </w:r>
          </w:p>
        </w:tc>
      </w:tr>
    </w:tbl>
    <w:p w14:paraId="0E0F4223">
      <w:pPr>
        <w:rPr>
          <w:rFonts w:hint="eastAsia" w:ascii="Menlo" w:hAnsi="Menlo" w:eastAsia="微软雅黑" w:cs="微软雅黑"/>
        </w:rPr>
      </w:pPr>
      <w:r>
        <w:rPr>
          <w:rFonts w:hint="eastAsia" w:ascii="Menlo" w:hAnsi="Menlo" w:eastAsia="微软雅黑" w:cs="微软雅黑"/>
          <w:b/>
        </w:rPr>
        <w:t>判定值参考：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C127E6A">
        <w:tc>
          <w:tcPr>
            <w:tcW w:w="2880" w:type="dxa"/>
            <w:shd w:val="clear" w:color="auto" w:fill="D6E4F0"/>
          </w:tcPr>
          <w:p w14:paraId="146A7D6B">
            <w:pPr>
              <w:spacing w:after="0" w:line="240" w:lineRule="auto"/>
              <w:rPr>
                <w:rFonts w:hint="eastAsia" w:ascii="Menlo" w:hAnsi="Menlo" w:eastAsia="微软雅黑" w:cs="微软雅黑"/>
              </w:rPr>
            </w:pPr>
            <w:r>
              <w:rPr>
                <w:rFonts w:hint="eastAsia" w:ascii="Menlo" w:hAnsi="Menlo" w:eastAsia="微软雅黑" w:cs="微软雅黑"/>
                <w:b/>
              </w:rPr>
              <w:t>电压</w:t>
            </w:r>
          </w:p>
        </w:tc>
        <w:tc>
          <w:tcPr>
            <w:tcW w:w="2880" w:type="dxa"/>
            <w:shd w:val="clear" w:color="auto" w:fill="D6E4F0"/>
          </w:tcPr>
          <w:p w14:paraId="57C8C63C">
            <w:pPr>
              <w:spacing w:after="0" w:line="240" w:lineRule="auto"/>
              <w:rPr>
                <w:rFonts w:hint="eastAsia" w:ascii="Menlo" w:hAnsi="Menlo" w:eastAsia="微软雅黑" w:cs="微软雅黑"/>
              </w:rPr>
            </w:pPr>
            <w:r>
              <w:rPr>
                <w:rFonts w:hint="eastAsia" w:ascii="Menlo" w:hAnsi="Menlo" w:eastAsia="微软雅黑" w:cs="微软雅黑"/>
                <w:b/>
              </w:rPr>
              <w:t>判定值</w:t>
            </w:r>
          </w:p>
        </w:tc>
        <w:tc>
          <w:tcPr>
            <w:tcW w:w="2880" w:type="dxa"/>
            <w:shd w:val="clear" w:color="auto" w:fill="D6E4F0"/>
          </w:tcPr>
          <w:p w14:paraId="78D95D76">
            <w:pPr>
              <w:spacing w:after="0" w:line="240" w:lineRule="auto"/>
              <w:rPr>
                <w:rFonts w:hint="eastAsia" w:ascii="Menlo" w:hAnsi="Menlo" w:eastAsia="微软雅黑" w:cs="微软雅黑"/>
              </w:rPr>
            </w:pPr>
            <w:r>
              <w:rPr>
                <w:rFonts w:hint="eastAsia" w:ascii="Menlo" w:hAnsi="Menlo" w:eastAsia="微软雅黑" w:cs="微软雅黑"/>
                <w:b/>
              </w:rPr>
              <w:t>适用通道数</w:t>
            </w:r>
          </w:p>
        </w:tc>
      </w:tr>
      <w:tr w14:paraId="0F388490">
        <w:tc>
          <w:tcPr>
            <w:tcW w:w="2880" w:type="dxa"/>
          </w:tcPr>
          <w:p w14:paraId="26BEACDF">
            <w:pPr>
              <w:spacing w:after="0" w:line="240" w:lineRule="auto"/>
              <w:rPr>
                <w:rFonts w:hint="eastAsia" w:ascii="Menlo" w:hAnsi="Menlo" w:eastAsia="微软雅黑" w:cs="微软雅黑"/>
              </w:rPr>
            </w:pPr>
            <w:r>
              <w:rPr>
                <w:rFonts w:hint="eastAsia" w:ascii="Menlo" w:hAnsi="Menlo" w:eastAsia="微软雅黑" w:cs="微软雅黑"/>
              </w:rPr>
              <w:t>0.6V</w:t>
            </w:r>
          </w:p>
        </w:tc>
        <w:tc>
          <w:tcPr>
            <w:tcW w:w="2880" w:type="dxa"/>
          </w:tcPr>
          <w:p w14:paraId="3E65FA09">
            <w:pPr>
              <w:spacing w:after="0" w:line="240" w:lineRule="auto"/>
              <w:rPr>
                <w:rFonts w:hint="eastAsia" w:ascii="Menlo" w:hAnsi="Menlo" w:eastAsia="微软雅黑" w:cs="微软雅黑"/>
              </w:rPr>
            </w:pPr>
            <w:r>
              <w:rPr>
                <w:rFonts w:hint="eastAsia" w:ascii="Menlo" w:hAnsi="Menlo" w:eastAsia="微软雅黑" w:cs="微软雅黑"/>
              </w:rPr>
              <w:t>31</w:t>
            </w:r>
          </w:p>
        </w:tc>
        <w:tc>
          <w:tcPr>
            <w:tcW w:w="2880" w:type="dxa"/>
          </w:tcPr>
          <w:p w14:paraId="653B30DC">
            <w:pPr>
              <w:spacing w:after="0" w:line="240" w:lineRule="auto"/>
              <w:rPr>
                <w:rFonts w:hint="eastAsia" w:ascii="Menlo" w:hAnsi="Menlo" w:eastAsia="微软雅黑" w:cs="微软雅黑"/>
              </w:rPr>
            </w:pPr>
            <w:r>
              <w:rPr>
                <w:rFonts w:hint="eastAsia" w:ascii="Menlo" w:hAnsi="Menlo" w:eastAsia="微软雅黑" w:cs="微软雅黑"/>
              </w:rPr>
              <w:t>20 通道</w:t>
            </w:r>
          </w:p>
        </w:tc>
      </w:tr>
      <w:tr w14:paraId="45B66742">
        <w:tc>
          <w:tcPr>
            <w:tcW w:w="2880" w:type="dxa"/>
          </w:tcPr>
          <w:p w14:paraId="42C39888">
            <w:pPr>
              <w:spacing w:after="0" w:line="240" w:lineRule="auto"/>
              <w:rPr>
                <w:rFonts w:hint="eastAsia" w:ascii="Menlo" w:hAnsi="Menlo" w:eastAsia="微软雅黑" w:cs="微软雅黑"/>
              </w:rPr>
            </w:pPr>
            <w:r>
              <w:rPr>
                <w:rFonts w:hint="eastAsia" w:ascii="Menlo" w:hAnsi="Menlo" w:eastAsia="微软雅黑" w:cs="微软雅黑"/>
              </w:rPr>
              <w:t>0.8V</w:t>
            </w:r>
          </w:p>
        </w:tc>
        <w:tc>
          <w:tcPr>
            <w:tcW w:w="2880" w:type="dxa"/>
          </w:tcPr>
          <w:p w14:paraId="33F1D321">
            <w:pPr>
              <w:spacing w:after="0" w:line="240" w:lineRule="auto"/>
              <w:rPr>
                <w:rFonts w:hint="eastAsia" w:ascii="Menlo" w:hAnsi="Menlo" w:eastAsia="微软雅黑" w:cs="微软雅黑"/>
              </w:rPr>
            </w:pPr>
            <w:r>
              <w:rPr>
                <w:rFonts w:hint="eastAsia" w:ascii="Menlo" w:hAnsi="Menlo" w:eastAsia="微软雅黑" w:cs="微软雅黑"/>
              </w:rPr>
              <w:t>41</w:t>
            </w:r>
          </w:p>
        </w:tc>
        <w:tc>
          <w:tcPr>
            <w:tcW w:w="2880" w:type="dxa"/>
          </w:tcPr>
          <w:p w14:paraId="5C64BE2E">
            <w:pPr>
              <w:spacing w:after="0" w:line="240" w:lineRule="auto"/>
              <w:rPr>
                <w:rFonts w:hint="eastAsia" w:ascii="Menlo" w:hAnsi="Menlo" w:eastAsia="微软雅黑" w:cs="微软雅黑"/>
              </w:rPr>
            </w:pPr>
            <w:r>
              <w:rPr>
                <w:rFonts w:hint="eastAsia" w:ascii="Menlo" w:hAnsi="Menlo" w:eastAsia="微软雅黑" w:cs="微软雅黑"/>
              </w:rPr>
              <w:t>20 通道</w:t>
            </w:r>
          </w:p>
        </w:tc>
      </w:tr>
      <w:tr w14:paraId="7DD76C4F">
        <w:tc>
          <w:tcPr>
            <w:tcW w:w="2880" w:type="dxa"/>
          </w:tcPr>
          <w:p w14:paraId="7ECDBF7D">
            <w:pPr>
              <w:spacing w:after="0" w:line="240" w:lineRule="auto"/>
              <w:rPr>
                <w:rFonts w:hint="eastAsia" w:ascii="Menlo" w:hAnsi="Menlo" w:eastAsia="微软雅黑" w:cs="微软雅黑"/>
              </w:rPr>
            </w:pPr>
            <w:r>
              <w:rPr>
                <w:rFonts w:hint="eastAsia" w:ascii="Menlo" w:hAnsi="Menlo" w:eastAsia="微软雅黑" w:cs="微软雅黑"/>
              </w:rPr>
              <w:t>1.0V</w:t>
            </w:r>
          </w:p>
        </w:tc>
        <w:tc>
          <w:tcPr>
            <w:tcW w:w="2880" w:type="dxa"/>
          </w:tcPr>
          <w:p w14:paraId="4416F764">
            <w:pPr>
              <w:spacing w:after="0" w:line="240" w:lineRule="auto"/>
              <w:rPr>
                <w:rFonts w:hint="eastAsia" w:ascii="Menlo" w:hAnsi="Menlo" w:eastAsia="微软雅黑" w:cs="微软雅黑"/>
              </w:rPr>
            </w:pPr>
            <w:r>
              <w:rPr>
                <w:rFonts w:hint="eastAsia" w:ascii="Menlo" w:hAnsi="Menlo" w:eastAsia="微软雅黑" w:cs="微软雅黑"/>
              </w:rPr>
              <w:t>51</w:t>
            </w:r>
          </w:p>
        </w:tc>
        <w:tc>
          <w:tcPr>
            <w:tcW w:w="2880" w:type="dxa"/>
          </w:tcPr>
          <w:p w14:paraId="317EEF0A">
            <w:pPr>
              <w:spacing w:after="0" w:line="240" w:lineRule="auto"/>
              <w:rPr>
                <w:rFonts w:hint="eastAsia" w:ascii="Menlo" w:hAnsi="Menlo" w:eastAsia="微软雅黑" w:cs="微软雅黑"/>
              </w:rPr>
            </w:pPr>
            <w:r>
              <w:rPr>
                <w:rFonts w:hint="eastAsia" w:ascii="Menlo" w:hAnsi="Menlo" w:eastAsia="微软雅黑" w:cs="微软雅黑"/>
              </w:rPr>
              <w:t>20 通道</w:t>
            </w:r>
          </w:p>
        </w:tc>
      </w:tr>
      <w:tr w14:paraId="3574ED5F">
        <w:tc>
          <w:tcPr>
            <w:tcW w:w="2880" w:type="dxa"/>
          </w:tcPr>
          <w:p w14:paraId="7B84C813">
            <w:pPr>
              <w:spacing w:after="0" w:line="240" w:lineRule="auto"/>
              <w:rPr>
                <w:rFonts w:hint="eastAsia" w:ascii="Menlo" w:hAnsi="Menlo" w:eastAsia="微软雅黑" w:cs="微软雅黑"/>
              </w:rPr>
            </w:pPr>
            <w:r>
              <w:rPr>
                <w:rFonts w:hint="eastAsia" w:ascii="Menlo" w:hAnsi="Menlo" w:eastAsia="微软雅黑" w:cs="微软雅黑"/>
              </w:rPr>
              <w:t>1.2V</w:t>
            </w:r>
          </w:p>
        </w:tc>
        <w:tc>
          <w:tcPr>
            <w:tcW w:w="2880" w:type="dxa"/>
          </w:tcPr>
          <w:p w14:paraId="383387A9">
            <w:pPr>
              <w:spacing w:after="0" w:line="240" w:lineRule="auto"/>
              <w:rPr>
                <w:rFonts w:hint="eastAsia" w:ascii="Menlo" w:hAnsi="Menlo" w:eastAsia="微软雅黑" w:cs="微软雅黑"/>
              </w:rPr>
            </w:pPr>
            <w:r>
              <w:rPr>
                <w:rFonts w:hint="eastAsia" w:ascii="Menlo" w:hAnsi="Menlo" w:eastAsia="微软雅黑" w:cs="微软雅黑"/>
              </w:rPr>
              <w:t>62</w:t>
            </w:r>
          </w:p>
        </w:tc>
        <w:tc>
          <w:tcPr>
            <w:tcW w:w="2880" w:type="dxa"/>
          </w:tcPr>
          <w:p w14:paraId="42684153">
            <w:pPr>
              <w:spacing w:after="0" w:line="240" w:lineRule="auto"/>
              <w:rPr>
                <w:rFonts w:hint="eastAsia" w:ascii="Menlo" w:hAnsi="Menlo" w:eastAsia="微软雅黑" w:cs="微软雅黑"/>
              </w:rPr>
            </w:pPr>
            <w:r>
              <w:rPr>
                <w:rFonts w:hint="eastAsia" w:ascii="Menlo" w:hAnsi="Menlo" w:eastAsia="微软雅黑" w:cs="微软雅黑"/>
              </w:rPr>
              <w:t>10/6 通道</w:t>
            </w:r>
          </w:p>
        </w:tc>
      </w:tr>
      <w:tr w14:paraId="50843363">
        <w:tc>
          <w:tcPr>
            <w:tcW w:w="2880" w:type="dxa"/>
          </w:tcPr>
          <w:p w14:paraId="0B09BACC">
            <w:pPr>
              <w:spacing w:after="0" w:line="240" w:lineRule="auto"/>
              <w:rPr>
                <w:rFonts w:hint="eastAsia" w:ascii="Menlo" w:hAnsi="Menlo" w:eastAsia="微软雅黑" w:cs="微软雅黑"/>
              </w:rPr>
            </w:pPr>
            <w:r>
              <w:rPr>
                <w:rFonts w:hint="eastAsia" w:ascii="Menlo" w:hAnsi="Menlo" w:eastAsia="微软雅黑" w:cs="微软雅黑"/>
              </w:rPr>
              <w:t>1.6V</w:t>
            </w:r>
          </w:p>
        </w:tc>
        <w:tc>
          <w:tcPr>
            <w:tcW w:w="2880" w:type="dxa"/>
          </w:tcPr>
          <w:p w14:paraId="3E4414AB">
            <w:pPr>
              <w:spacing w:after="0" w:line="240" w:lineRule="auto"/>
              <w:rPr>
                <w:rFonts w:hint="eastAsia" w:ascii="Menlo" w:hAnsi="Menlo" w:eastAsia="微软雅黑" w:cs="微软雅黑"/>
              </w:rPr>
            </w:pPr>
            <w:r>
              <w:rPr>
                <w:rFonts w:hint="eastAsia" w:ascii="Menlo" w:hAnsi="Menlo" w:eastAsia="微软雅黑" w:cs="微软雅黑"/>
              </w:rPr>
              <w:t>82</w:t>
            </w:r>
          </w:p>
        </w:tc>
        <w:tc>
          <w:tcPr>
            <w:tcW w:w="2880" w:type="dxa"/>
          </w:tcPr>
          <w:p w14:paraId="5FB7D015">
            <w:pPr>
              <w:spacing w:after="0" w:line="240" w:lineRule="auto"/>
              <w:rPr>
                <w:rFonts w:hint="eastAsia" w:ascii="Menlo" w:hAnsi="Menlo" w:eastAsia="微软雅黑" w:cs="微软雅黑"/>
              </w:rPr>
            </w:pPr>
            <w:r>
              <w:rPr>
                <w:rFonts w:hint="eastAsia" w:ascii="Menlo" w:hAnsi="Menlo" w:eastAsia="微软雅黑" w:cs="微软雅黑"/>
              </w:rPr>
              <w:t>10/6 通道</w:t>
            </w:r>
          </w:p>
        </w:tc>
      </w:tr>
      <w:tr w14:paraId="7DA525AE">
        <w:tc>
          <w:tcPr>
            <w:tcW w:w="2880" w:type="dxa"/>
          </w:tcPr>
          <w:p w14:paraId="0A430872">
            <w:pPr>
              <w:spacing w:after="0" w:line="240" w:lineRule="auto"/>
              <w:rPr>
                <w:rFonts w:hint="eastAsia" w:ascii="Menlo" w:hAnsi="Menlo" w:eastAsia="微软雅黑" w:cs="微软雅黑"/>
              </w:rPr>
            </w:pPr>
            <w:r>
              <w:rPr>
                <w:rFonts w:hint="eastAsia" w:ascii="Menlo" w:hAnsi="Menlo" w:eastAsia="微软雅黑" w:cs="微软雅黑"/>
              </w:rPr>
              <w:t>2.0V</w:t>
            </w:r>
          </w:p>
        </w:tc>
        <w:tc>
          <w:tcPr>
            <w:tcW w:w="2880" w:type="dxa"/>
          </w:tcPr>
          <w:p w14:paraId="794FB0AE">
            <w:pPr>
              <w:spacing w:after="0" w:line="240" w:lineRule="auto"/>
              <w:rPr>
                <w:rFonts w:hint="eastAsia" w:ascii="Menlo" w:hAnsi="Menlo" w:eastAsia="微软雅黑" w:cs="微软雅黑"/>
              </w:rPr>
            </w:pPr>
            <w:r>
              <w:rPr>
                <w:rFonts w:hint="eastAsia" w:ascii="Menlo" w:hAnsi="Menlo" w:eastAsia="微软雅黑" w:cs="微软雅黑"/>
              </w:rPr>
              <w:t>102</w:t>
            </w:r>
          </w:p>
        </w:tc>
        <w:tc>
          <w:tcPr>
            <w:tcW w:w="2880" w:type="dxa"/>
          </w:tcPr>
          <w:p w14:paraId="089CD4D1">
            <w:pPr>
              <w:spacing w:after="0" w:line="240" w:lineRule="auto"/>
              <w:rPr>
                <w:rFonts w:hint="eastAsia" w:ascii="Menlo" w:hAnsi="Menlo" w:eastAsia="微软雅黑" w:cs="微软雅黑"/>
              </w:rPr>
            </w:pPr>
            <w:r>
              <w:rPr>
                <w:rFonts w:hint="eastAsia" w:ascii="Menlo" w:hAnsi="Menlo" w:eastAsia="微软雅黑" w:cs="微软雅黑"/>
              </w:rPr>
              <w:t>10/6 通道</w:t>
            </w:r>
          </w:p>
        </w:tc>
      </w:tr>
    </w:tbl>
    <w:p w14:paraId="068D16CB">
      <w:pPr>
        <w:pStyle w:val="148"/>
        <w:rPr>
          <w:rFonts w:hint="eastAsia" w:ascii="Menlo" w:hAnsi="Menlo" w:eastAsia="微软雅黑" w:cs="微软雅黑"/>
        </w:rPr>
      </w:pPr>
      <w:r>
        <w:rPr>
          <w:rFonts w:hint="eastAsia" w:ascii="Menlo" w:hAnsi="Menlo" w:eastAsia="微软雅黑" w:cs="微软雅黑"/>
        </w:rPr>
        <w:t>公式：判定值 = 电压(V) ÷ 0.0196（四舍五入）</w:t>
      </w:r>
    </w:p>
    <w:p w14:paraId="45D146AB">
      <w:pPr>
        <w:rPr>
          <w:rFonts w:hint="eastAsia" w:ascii="Menlo" w:hAnsi="Menlo" w:eastAsia="微软雅黑" w:cs="微软雅黑"/>
        </w:rPr>
      </w:pPr>
      <w:r>
        <w:rPr>
          <w:rFonts w:hint="eastAsia" w:ascii="Menlo" w:hAnsi="Menlo" w:eastAsia="微软雅黑" w:cs="微软雅黑"/>
        </w:rPr>
        <w:t>公式：判定值 = 电压(V) ÷ 0.0196（四舍五入）</w:t>
      </w:r>
    </w:p>
    <w:p w14:paraId="3DFE72BD">
      <w:pPr>
        <w:pStyle w:val="6"/>
        <w:rPr>
          <w:rFonts w:hint="eastAsia" w:ascii="Menlo" w:hAnsi="Menlo" w:eastAsia="微软雅黑" w:cs="微软雅黑"/>
        </w:rPr>
      </w:pPr>
      <w:r>
        <w:rPr>
          <w:rFonts w:hint="eastAsia" w:ascii="Menlo" w:hAnsi="Menlo" w:eastAsia="微软雅黑" w:cs="微软雅黑"/>
        </w:rPr>
        <w:t>3.3.6 查看详细数据（可折叠展开）</w:t>
      </w:r>
    </w:p>
    <w:p w14:paraId="2F99C80C">
      <w:pPr>
        <w:rPr>
          <w:rFonts w:hint="eastAsia" w:ascii="Menlo" w:hAnsi="Menlo" w:eastAsia="微软雅黑" w:cs="微软雅黑"/>
        </w:rPr>
      </w:pPr>
      <w:r>
        <w:rPr>
          <w:rFonts w:hint="eastAsia" w:ascii="Menlo" w:hAnsi="Menlo" w:eastAsia="微软雅黑" w:cs="微软雅黑"/>
          <w:b/>
        </w:rPr>
        <w:t>点击"AD 采样值 &amp; 校准值"展开面板，可查看：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6783079">
        <w:tc>
          <w:tcPr>
            <w:tcW w:w="2880" w:type="dxa"/>
            <w:shd w:val="clear" w:color="auto" w:fill="D6E4F0"/>
          </w:tcPr>
          <w:p w14:paraId="4EE40AB9">
            <w:pPr>
              <w:spacing w:after="0" w:line="240" w:lineRule="auto"/>
              <w:rPr>
                <w:rFonts w:hint="eastAsia" w:ascii="Menlo" w:hAnsi="Menlo" w:eastAsia="微软雅黑" w:cs="微软雅黑"/>
              </w:rPr>
            </w:pPr>
            <w:r>
              <w:rPr>
                <w:rFonts w:hint="eastAsia" w:ascii="Menlo" w:hAnsi="Menlo" w:eastAsia="微软雅黑" w:cs="微软雅黑"/>
                <w:b/>
              </w:rPr>
              <w:t>数据</w:t>
            </w:r>
          </w:p>
        </w:tc>
        <w:tc>
          <w:tcPr>
            <w:tcW w:w="2880" w:type="dxa"/>
            <w:shd w:val="clear" w:color="auto" w:fill="D6E4F0"/>
          </w:tcPr>
          <w:p w14:paraId="0939B3DD">
            <w:pPr>
              <w:spacing w:after="0" w:line="240" w:lineRule="auto"/>
              <w:rPr>
                <w:rFonts w:hint="eastAsia" w:ascii="Menlo" w:hAnsi="Menlo" w:eastAsia="微软雅黑" w:cs="微软雅黑"/>
              </w:rPr>
            </w:pPr>
            <w:r>
              <w:rPr>
                <w:rFonts w:hint="eastAsia" w:ascii="Menlo" w:hAnsi="Menlo" w:eastAsia="微软雅黑" w:cs="微软雅黑"/>
                <w:b/>
              </w:rPr>
              <w:t>说明</w:t>
            </w:r>
          </w:p>
        </w:tc>
        <w:tc>
          <w:tcPr>
            <w:tcW w:w="2880" w:type="dxa"/>
            <w:shd w:val="clear" w:color="auto" w:fill="D6E4F0"/>
          </w:tcPr>
          <w:p w14:paraId="27C05906">
            <w:pPr>
              <w:spacing w:after="0" w:line="240" w:lineRule="auto"/>
              <w:rPr>
                <w:rFonts w:hint="eastAsia" w:ascii="Menlo" w:hAnsi="Menlo" w:eastAsia="微软雅黑" w:cs="微软雅黑"/>
              </w:rPr>
            </w:pPr>
            <w:r>
              <w:rPr>
                <w:rFonts w:hint="eastAsia" w:ascii="Menlo" w:hAnsi="Menlo" w:eastAsia="微软雅黑" w:cs="微软雅黑"/>
                <w:b/>
              </w:rPr>
              <w:t>用途</w:t>
            </w:r>
          </w:p>
        </w:tc>
      </w:tr>
      <w:tr w14:paraId="42DE37A5">
        <w:tc>
          <w:tcPr>
            <w:tcW w:w="2880" w:type="dxa"/>
          </w:tcPr>
          <w:p w14:paraId="2660B8D0">
            <w:pPr>
              <w:spacing w:after="0" w:line="240" w:lineRule="auto"/>
              <w:rPr>
                <w:rFonts w:hint="eastAsia" w:ascii="Menlo" w:hAnsi="Menlo" w:eastAsia="微软雅黑" w:cs="微软雅黑"/>
              </w:rPr>
            </w:pPr>
            <w:r>
              <w:rPr>
                <w:rFonts w:hint="eastAsia" w:ascii="Menlo" w:hAnsi="Menlo" w:eastAsia="微软雅黑" w:cs="微软雅黑"/>
              </w:rPr>
              <w:t>AD 采样值</w:t>
            </w:r>
          </w:p>
        </w:tc>
        <w:tc>
          <w:tcPr>
            <w:tcW w:w="2880" w:type="dxa"/>
          </w:tcPr>
          <w:p w14:paraId="26C9E822">
            <w:pPr>
              <w:spacing w:after="0" w:line="240" w:lineRule="auto"/>
              <w:rPr>
                <w:rFonts w:hint="eastAsia" w:ascii="Menlo" w:hAnsi="Menlo" w:eastAsia="微软雅黑" w:cs="微软雅黑"/>
              </w:rPr>
            </w:pPr>
            <w:r>
              <w:rPr>
                <w:rFonts w:hint="eastAsia" w:ascii="Menlo" w:hAnsi="Menlo" w:eastAsia="微软雅黑" w:cs="微软雅黑"/>
              </w:rPr>
              <w:t>20 通道实时 AD 原始值</w:t>
            </w:r>
          </w:p>
        </w:tc>
        <w:tc>
          <w:tcPr>
            <w:tcW w:w="2880" w:type="dxa"/>
          </w:tcPr>
          <w:p w14:paraId="77DE4235">
            <w:pPr>
              <w:spacing w:after="0" w:line="240" w:lineRule="auto"/>
              <w:rPr>
                <w:rFonts w:hint="eastAsia" w:ascii="Menlo" w:hAnsi="Menlo" w:eastAsia="微软雅黑" w:cs="微软雅黑"/>
              </w:rPr>
            </w:pPr>
            <w:r>
              <w:rPr>
                <w:rFonts w:hint="eastAsia" w:ascii="Menlo" w:hAnsi="Menlo" w:eastAsia="微软雅黑" w:cs="微软雅黑"/>
              </w:rPr>
              <w:t>判断传感器工作是否正常</w:t>
            </w:r>
          </w:p>
        </w:tc>
      </w:tr>
      <w:tr w14:paraId="741F4D99">
        <w:tc>
          <w:tcPr>
            <w:tcW w:w="2880" w:type="dxa"/>
          </w:tcPr>
          <w:p w14:paraId="084AC74D">
            <w:pPr>
              <w:spacing w:after="0" w:line="240" w:lineRule="auto"/>
              <w:rPr>
                <w:rFonts w:hint="eastAsia" w:ascii="Menlo" w:hAnsi="Menlo" w:eastAsia="微软雅黑" w:cs="微软雅黑"/>
              </w:rPr>
            </w:pPr>
            <w:r>
              <w:rPr>
                <w:rFonts w:hint="eastAsia" w:ascii="Menlo" w:hAnsi="Menlo" w:eastAsia="微软雅黑" w:cs="微软雅黑"/>
              </w:rPr>
              <w:t>红外校准值</w:t>
            </w:r>
          </w:p>
        </w:tc>
        <w:tc>
          <w:tcPr>
            <w:tcW w:w="2880" w:type="dxa"/>
          </w:tcPr>
          <w:p w14:paraId="6EC88F87">
            <w:pPr>
              <w:spacing w:after="0" w:line="240" w:lineRule="auto"/>
              <w:rPr>
                <w:rFonts w:hint="eastAsia" w:ascii="Menlo" w:hAnsi="Menlo" w:eastAsia="微软雅黑" w:cs="微软雅黑"/>
              </w:rPr>
            </w:pPr>
            <w:r>
              <w:rPr>
                <w:rFonts w:hint="eastAsia" w:ascii="Menlo" w:hAnsi="Menlo" w:eastAsia="微软雅黑" w:cs="微软雅黑"/>
              </w:rPr>
              <w:t>各通道校准参数</w:t>
            </w:r>
          </w:p>
        </w:tc>
        <w:tc>
          <w:tcPr>
            <w:tcW w:w="2880" w:type="dxa"/>
          </w:tcPr>
          <w:p w14:paraId="2F1195D7">
            <w:pPr>
              <w:spacing w:after="0" w:line="240" w:lineRule="auto"/>
              <w:rPr>
                <w:rFonts w:hint="eastAsia" w:ascii="Menlo" w:hAnsi="Menlo" w:eastAsia="微软雅黑" w:cs="微软雅黑"/>
              </w:rPr>
            </w:pPr>
            <w:r>
              <w:rPr>
                <w:rFonts w:hint="eastAsia" w:ascii="Menlo" w:hAnsi="Menlo" w:eastAsia="微软雅黑" w:cs="微软雅黑"/>
              </w:rPr>
              <w:t>用于诊断校准是否合理</w:t>
            </w:r>
          </w:p>
        </w:tc>
      </w:tr>
      <w:tr w14:paraId="3F7D0804">
        <w:tc>
          <w:tcPr>
            <w:tcW w:w="2880" w:type="dxa"/>
          </w:tcPr>
          <w:p w14:paraId="4F519A93">
            <w:pPr>
              <w:spacing w:after="0" w:line="240" w:lineRule="auto"/>
              <w:rPr>
                <w:rFonts w:hint="eastAsia" w:ascii="Menlo" w:hAnsi="Menlo" w:eastAsia="微软雅黑" w:cs="微软雅黑"/>
              </w:rPr>
            </w:pPr>
            <w:r>
              <w:rPr>
                <w:rFonts w:hint="eastAsia" w:ascii="Menlo" w:hAnsi="Menlo" w:eastAsia="微软雅黑" w:cs="微软雅黑"/>
              </w:rPr>
              <w:t>判定值</w:t>
            </w:r>
          </w:p>
        </w:tc>
        <w:tc>
          <w:tcPr>
            <w:tcW w:w="2880" w:type="dxa"/>
          </w:tcPr>
          <w:p w14:paraId="157F874B">
            <w:pPr>
              <w:spacing w:after="0" w:line="240" w:lineRule="auto"/>
              <w:rPr>
                <w:rFonts w:hint="eastAsia" w:ascii="Menlo" w:hAnsi="Menlo" w:eastAsia="微软雅黑" w:cs="微软雅黑"/>
              </w:rPr>
            </w:pPr>
            <w:r>
              <w:rPr>
                <w:rFonts w:hint="eastAsia" w:ascii="Menlo" w:hAnsi="Menlo" w:eastAsia="微软雅黑" w:cs="微软雅黑"/>
              </w:rPr>
              <w:t>各通道物料有无判定阈值</w:t>
            </w:r>
          </w:p>
        </w:tc>
        <w:tc>
          <w:tcPr>
            <w:tcW w:w="2880" w:type="dxa"/>
          </w:tcPr>
          <w:p w14:paraId="3B1D9CD3">
            <w:pPr>
              <w:spacing w:after="0" w:line="240" w:lineRule="auto"/>
              <w:rPr>
                <w:rFonts w:hint="eastAsia" w:ascii="Menlo" w:hAnsi="Menlo" w:eastAsia="微软雅黑" w:cs="微软雅黑"/>
              </w:rPr>
            </w:pPr>
            <w:r>
              <w:rPr>
                <w:rFonts w:hint="eastAsia" w:ascii="Menlo" w:hAnsi="Menlo" w:eastAsia="微软雅黑" w:cs="微软雅黑"/>
              </w:rPr>
              <w:t>调整判定灵敏度</w:t>
            </w:r>
          </w:p>
        </w:tc>
      </w:tr>
    </w:tbl>
    <w:p w14:paraId="744E32DC">
      <w:pPr>
        <w:pStyle w:val="5"/>
        <w:rPr>
          <w:rFonts w:hint="eastAsia" w:ascii="Menlo" w:hAnsi="Menlo" w:eastAsia="微软雅黑" w:cs="微软雅黑"/>
        </w:rPr>
      </w:pPr>
      <w:r>
        <w:rPr>
          <w:rFonts w:hint="eastAsia" w:ascii="Menlo" w:hAnsi="Menlo" w:eastAsia="微软雅黑" w:cs="微软雅黑"/>
        </w:rPr>
        <w:t>3.4 寄存器浏览器 (Raw Modbus)</w:t>
      </w:r>
    </w:p>
    <w:p w14:paraId="4EACB0FB">
      <w:pPr>
        <w:rPr>
          <w:rFonts w:hint="eastAsia" w:ascii="Menlo" w:hAnsi="Menlo" w:eastAsia="微软雅黑" w:cs="微软雅黑"/>
        </w:rPr>
      </w:pPr>
      <w:r>
        <w:rPr>
          <w:rFonts w:hint="eastAsia" w:ascii="Menlo" w:hAnsi="Menlo" w:eastAsia="微软雅黑" w:cs="微软雅黑"/>
        </w:rPr>
        <w:t>高级功能，适用于直接读取或写入任意 Modbus 寄存器。</w:t>
      </w:r>
    </w:p>
    <w:p w14:paraId="22F1CEE4">
      <w:pPr>
        <w:pStyle w:val="6"/>
        <w:rPr>
          <w:rFonts w:hint="eastAsia" w:ascii="Menlo" w:hAnsi="Menlo" w:eastAsia="微软雅黑" w:cs="微软雅黑"/>
        </w:rPr>
      </w:pPr>
      <w:r>
        <w:rPr>
          <w:rFonts w:hint="eastAsia" w:ascii="Menlo" w:hAnsi="Menlo" w:eastAsia="微软雅黑" w:cs="微软雅黑"/>
        </w:rPr>
        <w:t>读取寄存器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88A4B0D">
        <w:tc>
          <w:tcPr>
            <w:tcW w:w="2880" w:type="dxa"/>
            <w:shd w:val="clear" w:color="auto" w:fill="D6E4F0"/>
          </w:tcPr>
          <w:p w14:paraId="22CA0AA9">
            <w:pPr>
              <w:spacing w:after="0" w:line="240" w:lineRule="auto"/>
              <w:rPr>
                <w:rFonts w:hint="eastAsia" w:ascii="Menlo" w:hAnsi="Menlo" w:eastAsia="微软雅黑" w:cs="微软雅黑"/>
              </w:rPr>
            </w:pPr>
            <w:r>
              <w:rPr>
                <w:rFonts w:hint="eastAsia" w:ascii="Menlo" w:hAnsi="Menlo" w:eastAsia="微软雅黑" w:cs="微软雅黑"/>
                <w:b/>
              </w:rPr>
              <w:t>字段</w:t>
            </w:r>
          </w:p>
        </w:tc>
        <w:tc>
          <w:tcPr>
            <w:tcW w:w="2880" w:type="dxa"/>
            <w:shd w:val="clear" w:color="auto" w:fill="D6E4F0"/>
          </w:tcPr>
          <w:p w14:paraId="725946DC">
            <w:pPr>
              <w:spacing w:after="0" w:line="240" w:lineRule="auto"/>
              <w:rPr>
                <w:rFonts w:hint="eastAsia" w:ascii="Menlo" w:hAnsi="Menlo" w:eastAsia="微软雅黑" w:cs="微软雅黑"/>
              </w:rPr>
            </w:pPr>
            <w:r>
              <w:rPr>
                <w:rFonts w:hint="eastAsia" w:ascii="Menlo" w:hAnsi="Menlo" w:eastAsia="微软雅黑" w:cs="微软雅黑"/>
                <w:b/>
              </w:rPr>
              <w:t>说明</w:t>
            </w:r>
          </w:p>
        </w:tc>
        <w:tc>
          <w:tcPr>
            <w:tcW w:w="2880" w:type="dxa"/>
            <w:shd w:val="clear" w:color="auto" w:fill="D6E4F0"/>
          </w:tcPr>
          <w:p w14:paraId="721CA465">
            <w:pPr>
              <w:spacing w:after="0" w:line="240" w:lineRule="auto"/>
              <w:rPr>
                <w:rFonts w:hint="eastAsia" w:ascii="Menlo" w:hAnsi="Menlo" w:eastAsia="微软雅黑" w:cs="微软雅黑"/>
              </w:rPr>
            </w:pPr>
            <w:r>
              <w:rPr>
                <w:rFonts w:hint="eastAsia" w:ascii="Menlo" w:hAnsi="Menlo" w:eastAsia="微软雅黑" w:cs="微软雅黑"/>
                <w:b/>
              </w:rPr>
              <w:t>示例</w:t>
            </w:r>
          </w:p>
        </w:tc>
      </w:tr>
      <w:tr w14:paraId="242DD517">
        <w:tc>
          <w:tcPr>
            <w:tcW w:w="2880" w:type="dxa"/>
          </w:tcPr>
          <w:p w14:paraId="11E2277E">
            <w:pPr>
              <w:spacing w:after="0" w:line="240" w:lineRule="auto"/>
              <w:rPr>
                <w:rFonts w:hint="eastAsia" w:ascii="Menlo" w:hAnsi="Menlo" w:eastAsia="微软雅黑" w:cs="微软雅黑"/>
              </w:rPr>
            </w:pPr>
            <w:r>
              <w:rPr>
                <w:rFonts w:hint="eastAsia" w:ascii="Menlo" w:hAnsi="Menlo" w:eastAsia="微软雅黑" w:cs="微软雅黑"/>
              </w:rPr>
              <w:t>功能码</w:t>
            </w:r>
          </w:p>
        </w:tc>
        <w:tc>
          <w:tcPr>
            <w:tcW w:w="2880" w:type="dxa"/>
          </w:tcPr>
          <w:p w14:paraId="3EE66917">
            <w:pPr>
              <w:spacing w:after="0" w:line="240" w:lineRule="auto"/>
              <w:rPr>
                <w:rFonts w:hint="eastAsia" w:ascii="Menlo" w:hAnsi="Menlo" w:eastAsia="微软雅黑" w:cs="微软雅黑"/>
              </w:rPr>
            </w:pPr>
            <w:r>
              <w:rPr>
                <w:rFonts w:hint="eastAsia" w:ascii="Menlo" w:hAnsi="Menlo" w:eastAsia="微软雅黑" w:cs="微软雅黑"/>
              </w:rPr>
              <w:t>FC 3 = 保持寄存器，FC 4 = 输入寄存器</w:t>
            </w:r>
          </w:p>
        </w:tc>
        <w:tc>
          <w:tcPr>
            <w:tcW w:w="2880" w:type="dxa"/>
          </w:tcPr>
          <w:p w14:paraId="063794E1">
            <w:pPr>
              <w:spacing w:after="0" w:line="240" w:lineRule="auto"/>
              <w:rPr>
                <w:rFonts w:hint="eastAsia" w:ascii="Menlo" w:hAnsi="Menlo" w:eastAsia="微软雅黑" w:cs="微软雅黑"/>
              </w:rPr>
            </w:pPr>
            <w:r>
              <w:rPr>
                <w:rFonts w:hint="eastAsia" w:ascii="Menlo" w:hAnsi="Menlo" w:eastAsia="微软雅黑" w:cs="微软雅黑"/>
              </w:rPr>
              <w:t>3</w:t>
            </w:r>
          </w:p>
        </w:tc>
      </w:tr>
      <w:tr w14:paraId="497417B1">
        <w:tc>
          <w:tcPr>
            <w:tcW w:w="2880" w:type="dxa"/>
          </w:tcPr>
          <w:p w14:paraId="315C1618">
            <w:pPr>
              <w:spacing w:after="0" w:line="240" w:lineRule="auto"/>
              <w:rPr>
                <w:rFonts w:hint="eastAsia" w:ascii="Menlo" w:hAnsi="Menlo" w:eastAsia="微软雅黑" w:cs="微软雅黑"/>
              </w:rPr>
            </w:pPr>
            <w:r>
              <w:rPr>
                <w:rFonts w:hint="eastAsia" w:ascii="Menlo" w:hAnsi="Menlo" w:eastAsia="微软雅黑" w:cs="微软雅黑"/>
              </w:rPr>
              <w:t>起始地址</w:t>
            </w:r>
          </w:p>
        </w:tc>
        <w:tc>
          <w:tcPr>
            <w:tcW w:w="2880" w:type="dxa"/>
          </w:tcPr>
          <w:p w14:paraId="0300ABB8">
            <w:pPr>
              <w:spacing w:after="0" w:line="240" w:lineRule="auto"/>
              <w:rPr>
                <w:rFonts w:hint="eastAsia" w:ascii="Menlo" w:hAnsi="Menlo" w:eastAsia="微软雅黑" w:cs="微软雅黑"/>
              </w:rPr>
            </w:pPr>
            <w:r>
              <w:rPr>
                <w:rFonts w:hint="eastAsia" w:ascii="Menlo" w:hAnsi="Menlo" w:eastAsia="微软雅黑" w:cs="微软雅黑"/>
              </w:rPr>
              <w:t>寄存器地址（十进制）</w:t>
            </w:r>
          </w:p>
        </w:tc>
        <w:tc>
          <w:tcPr>
            <w:tcW w:w="2880" w:type="dxa"/>
          </w:tcPr>
          <w:p w14:paraId="0A415CD7">
            <w:pPr>
              <w:spacing w:after="0" w:line="240" w:lineRule="auto"/>
              <w:rPr>
                <w:rFonts w:hint="eastAsia" w:ascii="Menlo" w:hAnsi="Menlo" w:eastAsia="微软雅黑" w:cs="微软雅黑"/>
              </w:rPr>
            </w:pPr>
            <w:r>
              <w:rPr>
                <w:rFonts w:hint="eastAsia" w:ascii="Menlo" w:hAnsi="Menlo" w:eastAsia="微软雅黑" w:cs="微软雅黑"/>
              </w:rPr>
              <w:t>60000</w:t>
            </w:r>
          </w:p>
        </w:tc>
      </w:tr>
      <w:tr w14:paraId="2B367EC8">
        <w:tc>
          <w:tcPr>
            <w:tcW w:w="2880" w:type="dxa"/>
          </w:tcPr>
          <w:p w14:paraId="0724FD88">
            <w:pPr>
              <w:spacing w:after="0" w:line="240" w:lineRule="auto"/>
              <w:rPr>
                <w:rFonts w:hint="eastAsia" w:ascii="Menlo" w:hAnsi="Menlo" w:eastAsia="微软雅黑" w:cs="微软雅黑"/>
              </w:rPr>
            </w:pPr>
            <w:r>
              <w:rPr>
                <w:rFonts w:hint="eastAsia" w:ascii="Menlo" w:hAnsi="Menlo" w:eastAsia="微软雅黑" w:cs="微软雅黑"/>
              </w:rPr>
              <w:t>数量</w:t>
            </w:r>
          </w:p>
        </w:tc>
        <w:tc>
          <w:tcPr>
            <w:tcW w:w="2880" w:type="dxa"/>
          </w:tcPr>
          <w:p w14:paraId="024D912A">
            <w:pPr>
              <w:spacing w:after="0" w:line="240" w:lineRule="auto"/>
              <w:rPr>
                <w:rFonts w:hint="eastAsia" w:ascii="Menlo" w:hAnsi="Menlo" w:eastAsia="微软雅黑" w:cs="微软雅黑"/>
              </w:rPr>
            </w:pPr>
            <w:r>
              <w:rPr>
                <w:rFonts w:hint="eastAsia" w:ascii="Menlo" w:hAnsi="Menlo" w:eastAsia="微软雅黑" w:cs="微软雅黑"/>
              </w:rPr>
              <w:t>连续读取数量（1~100）</w:t>
            </w:r>
          </w:p>
        </w:tc>
        <w:tc>
          <w:tcPr>
            <w:tcW w:w="2880" w:type="dxa"/>
          </w:tcPr>
          <w:p w14:paraId="74A734E4">
            <w:pPr>
              <w:spacing w:after="0" w:line="240" w:lineRule="auto"/>
              <w:rPr>
                <w:rFonts w:hint="eastAsia" w:ascii="Menlo" w:hAnsi="Menlo" w:eastAsia="微软雅黑" w:cs="微软雅黑"/>
              </w:rPr>
            </w:pPr>
            <w:r>
              <w:rPr>
                <w:rFonts w:hint="eastAsia" w:ascii="Menlo" w:hAnsi="Menlo" w:eastAsia="微软雅黑" w:cs="微软雅黑"/>
              </w:rPr>
              <w:t>10</w:t>
            </w:r>
          </w:p>
        </w:tc>
      </w:tr>
      <w:tr w14:paraId="026D3617">
        <w:tc>
          <w:tcPr>
            <w:tcW w:w="2880" w:type="dxa"/>
          </w:tcPr>
          <w:p w14:paraId="09761D65">
            <w:pPr>
              <w:spacing w:after="0" w:line="240" w:lineRule="auto"/>
              <w:rPr>
                <w:rFonts w:hint="eastAsia" w:ascii="Menlo" w:hAnsi="Menlo" w:eastAsia="微软雅黑" w:cs="微软雅黑"/>
              </w:rPr>
            </w:pPr>
            <w:r>
              <w:rPr>
                <w:rFonts w:hint="eastAsia" w:ascii="Menlo" w:hAnsi="Menlo" w:eastAsia="微软雅黑" w:cs="微软雅黑"/>
              </w:rPr>
              <w:t>站号</w:t>
            </w:r>
          </w:p>
        </w:tc>
        <w:tc>
          <w:tcPr>
            <w:tcW w:w="2880" w:type="dxa"/>
          </w:tcPr>
          <w:p w14:paraId="2569F738">
            <w:pPr>
              <w:spacing w:after="0" w:line="240" w:lineRule="auto"/>
              <w:rPr>
                <w:rFonts w:hint="eastAsia" w:ascii="Menlo" w:hAnsi="Menlo" w:eastAsia="微软雅黑" w:cs="微软雅黑"/>
              </w:rPr>
            </w:pPr>
            <w:r>
              <w:rPr>
                <w:rFonts w:hint="eastAsia" w:ascii="Menlo" w:hAnsi="Menlo" w:eastAsia="微软雅黑" w:cs="微软雅黑"/>
              </w:rPr>
              <w:t>Modbus 站号（默认 200 = 主控板自身）</w:t>
            </w:r>
          </w:p>
        </w:tc>
        <w:tc>
          <w:tcPr>
            <w:tcW w:w="2880" w:type="dxa"/>
          </w:tcPr>
          <w:p w14:paraId="21809683">
            <w:pPr>
              <w:spacing w:after="0" w:line="240" w:lineRule="auto"/>
              <w:rPr>
                <w:rFonts w:hint="eastAsia" w:ascii="Menlo" w:hAnsi="Menlo" w:eastAsia="微软雅黑" w:cs="微软雅黑"/>
              </w:rPr>
            </w:pPr>
            <w:r>
              <w:rPr>
                <w:rFonts w:hint="eastAsia" w:ascii="Menlo" w:hAnsi="Menlo" w:eastAsia="微软雅黑" w:cs="微软雅黑"/>
              </w:rPr>
              <w:t>200</w:t>
            </w:r>
          </w:p>
        </w:tc>
      </w:tr>
    </w:tbl>
    <w:p w14:paraId="446039E1">
      <w:pPr>
        <w:rPr>
          <w:rFonts w:hint="eastAsia" w:ascii="Menlo" w:hAnsi="Menlo" w:eastAsia="微软雅黑" w:cs="微软雅黑"/>
        </w:rPr>
      </w:pPr>
      <w:r>
        <w:rPr>
          <w:rFonts w:hint="eastAsia" w:ascii="Menlo" w:hAnsi="Menlo" w:eastAsia="微软雅黑" w:cs="微软雅黑"/>
          <w:b/>
        </w:rPr>
        <w:t>常用地址速查：</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EC0A7BA">
        <w:tc>
          <w:tcPr>
            <w:tcW w:w="2880" w:type="dxa"/>
            <w:shd w:val="clear" w:color="auto" w:fill="D6E4F0"/>
          </w:tcPr>
          <w:p w14:paraId="04AA12AA">
            <w:pPr>
              <w:spacing w:after="0" w:line="240" w:lineRule="auto"/>
              <w:rPr>
                <w:rFonts w:hint="eastAsia" w:ascii="Menlo" w:hAnsi="Menlo" w:eastAsia="微软雅黑" w:cs="微软雅黑"/>
              </w:rPr>
            </w:pPr>
            <w:r>
              <w:rPr>
                <w:rFonts w:hint="eastAsia" w:ascii="Menlo" w:hAnsi="Menlo" w:eastAsia="微软雅黑" w:cs="微软雅黑"/>
                <w:b/>
              </w:rPr>
              <w:t>地址</w:t>
            </w:r>
          </w:p>
        </w:tc>
        <w:tc>
          <w:tcPr>
            <w:tcW w:w="2880" w:type="dxa"/>
            <w:shd w:val="clear" w:color="auto" w:fill="D6E4F0"/>
          </w:tcPr>
          <w:p w14:paraId="6AE0F60C">
            <w:pPr>
              <w:spacing w:after="0" w:line="240" w:lineRule="auto"/>
              <w:rPr>
                <w:rFonts w:hint="eastAsia" w:ascii="Menlo" w:hAnsi="Menlo" w:eastAsia="微软雅黑" w:cs="微软雅黑"/>
              </w:rPr>
            </w:pPr>
            <w:r>
              <w:rPr>
                <w:rFonts w:hint="eastAsia" w:ascii="Menlo" w:hAnsi="Menlo" w:eastAsia="微软雅黑" w:cs="微软雅黑"/>
                <w:b/>
              </w:rPr>
              <w:t>内容</w:t>
            </w:r>
          </w:p>
        </w:tc>
        <w:tc>
          <w:tcPr>
            <w:tcW w:w="2880" w:type="dxa"/>
            <w:shd w:val="clear" w:color="auto" w:fill="D6E4F0"/>
          </w:tcPr>
          <w:p w14:paraId="6D98C560">
            <w:pPr>
              <w:spacing w:after="0" w:line="240" w:lineRule="auto"/>
              <w:rPr>
                <w:rFonts w:hint="eastAsia" w:ascii="Menlo" w:hAnsi="Menlo" w:eastAsia="微软雅黑" w:cs="微软雅黑"/>
              </w:rPr>
            </w:pPr>
            <w:r>
              <w:rPr>
                <w:rFonts w:hint="eastAsia" w:ascii="Menlo" w:hAnsi="Menlo" w:eastAsia="微软雅黑" w:cs="微软雅黑"/>
                <w:b/>
              </w:rPr>
              <w:t>推荐数量</w:t>
            </w:r>
          </w:p>
        </w:tc>
      </w:tr>
      <w:tr w14:paraId="7FDBD5E7">
        <w:tc>
          <w:tcPr>
            <w:tcW w:w="2880" w:type="dxa"/>
          </w:tcPr>
          <w:p w14:paraId="618D6837">
            <w:pPr>
              <w:spacing w:after="0" w:line="240" w:lineRule="auto"/>
              <w:rPr>
                <w:rFonts w:hint="eastAsia" w:ascii="Menlo" w:hAnsi="Menlo" w:eastAsia="微软雅黑" w:cs="微软雅黑"/>
              </w:rPr>
            </w:pPr>
            <w:r>
              <w:rPr>
                <w:rFonts w:hint="eastAsia" w:ascii="Menlo" w:hAnsi="Menlo" w:eastAsia="微软雅黑" w:cs="微软雅黑"/>
              </w:rPr>
              <w:t>60000</w:t>
            </w:r>
          </w:p>
        </w:tc>
        <w:tc>
          <w:tcPr>
            <w:tcW w:w="2880" w:type="dxa"/>
          </w:tcPr>
          <w:p w14:paraId="7EC73C55">
            <w:pPr>
              <w:spacing w:after="0" w:line="240" w:lineRule="auto"/>
              <w:rPr>
                <w:rFonts w:hint="eastAsia" w:ascii="Menlo" w:hAnsi="Menlo" w:eastAsia="微软雅黑" w:cs="微软雅黑"/>
              </w:rPr>
            </w:pPr>
            <w:r>
              <w:rPr>
                <w:rFonts w:hint="eastAsia" w:ascii="Menlo" w:hAnsi="Menlo" w:eastAsia="微软雅黑" w:cs="微软雅黑"/>
              </w:rPr>
              <w:t>设备模式/状态</w:t>
            </w:r>
          </w:p>
        </w:tc>
        <w:tc>
          <w:tcPr>
            <w:tcW w:w="2880" w:type="dxa"/>
          </w:tcPr>
          <w:p w14:paraId="4298B2F0">
            <w:pPr>
              <w:spacing w:after="0" w:line="240" w:lineRule="auto"/>
              <w:rPr>
                <w:rFonts w:hint="eastAsia" w:ascii="Menlo" w:hAnsi="Menlo" w:eastAsia="微软雅黑" w:cs="微软雅黑"/>
              </w:rPr>
            </w:pPr>
            <w:r>
              <w:rPr>
                <w:rFonts w:hint="eastAsia" w:ascii="Menlo" w:hAnsi="Menlo" w:eastAsia="微软雅黑" w:cs="微软雅黑"/>
              </w:rPr>
              <w:t>3</w:t>
            </w:r>
          </w:p>
        </w:tc>
      </w:tr>
      <w:tr w14:paraId="07AFC13F">
        <w:tc>
          <w:tcPr>
            <w:tcW w:w="2880" w:type="dxa"/>
          </w:tcPr>
          <w:p w14:paraId="03F2B91E">
            <w:pPr>
              <w:spacing w:after="0" w:line="240" w:lineRule="auto"/>
              <w:rPr>
                <w:rFonts w:hint="eastAsia" w:ascii="Menlo" w:hAnsi="Menlo" w:eastAsia="微软雅黑" w:cs="微软雅黑"/>
              </w:rPr>
            </w:pPr>
            <w:r>
              <w:rPr>
                <w:rFonts w:hint="eastAsia" w:ascii="Menlo" w:hAnsi="Menlo" w:eastAsia="微软雅黑" w:cs="微软雅黑"/>
              </w:rPr>
              <w:t>60016</w:t>
            </w:r>
          </w:p>
        </w:tc>
        <w:tc>
          <w:tcPr>
            <w:tcW w:w="2880" w:type="dxa"/>
          </w:tcPr>
          <w:p w14:paraId="3EFFE8AC">
            <w:pPr>
              <w:spacing w:after="0" w:line="240" w:lineRule="auto"/>
              <w:rPr>
                <w:rFonts w:hint="eastAsia" w:ascii="Menlo" w:hAnsi="Menlo" w:eastAsia="微软雅黑" w:cs="微软雅黑"/>
              </w:rPr>
            </w:pPr>
            <w:r>
              <w:rPr>
                <w:rFonts w:hint="eastAsia" w:ascii="Menlo" w:hAnsi="Menlo" w:eastAsia="微软雅黑" w:cs="微软雅黑"/>
              </w:rPr>
              <w:t>运行时间（秒，32位）</w:t>
            </w:r>
          </w:p>
        </w:tc>
        <w:tc>
          <w:tcPr>
            <w:tcW w:w="2880" w:type="dxa"/>
          </w:tcPr>
          <w:p w14:paraId="524CB98F">
            <w:pPr>
              <w:spacing w:after="0" w:line="240" w:lineRule="auto"/>
              <w:rPr>
                <w:rFonts w:hint="eastAsia" w:ascii="Menlo" w:hAnsi="Menlo" w:eastAsia="微软雅黑" w:cs="微软雅黑"/>
              </w:rPr>
            </w:pPr>
            <w:r>
              <w:rPr>
                <w:rFonts w:hint="eastAsia" w:ascii="Menlo" w:hAnsi="Menlo" w:eastAsia="微软雅黑" w:cs="微软雅黑"/>
              </w:rPr>
              <w:t>2</w:t>
            </w:r>
          </w:p>
        </w:tc>
      </w:tr>
      <w:tr w14:paraId="231FD274">
        <w:tc>
          <w:tcPr>
            <w:tcW w:w="2880" w:type="dxa"/>
          </w:tcPr>
          <w:p w14:paraId="0A596A38">
            <w:pPr>
              <w:spacing w:after="0" w:line="240" w:lineRule="auto"/>
              <w:rPr>
                <w:rFonts w:hint="eastAsia" w:ascii="Menlo" w:hAnsi="Menlo" w:eastAsia="微软雅黑" w:cs="微软雅黑"/>
              </w:rPr>
            </w:pPr>
            <w:r>
              <w:rPr>
                <w:rFonts w:hint="eastAsia" w:ascii="Menlo" w:hAnsi="Menlo" w:eastAsia="微软雅黑" w:cs="微软雅黑"/>
              </w:rPr>
              <w:t>60020</w:t>
            </w:r>
          </w:p>
        </w:tc>
        <w:tc>
          <w:tcPr>
            <w:tcW w:w="2880" w:type="dxa"/>
          </w:tcPr>
          <w:p w14:paraId="37989545">
            <w:pPr>
              <w:spacing w:after="0" w:line="240" w:lineRule="auto"/>
              <w:rPr>
                <w:rFonts w:hint="eastAsia" w:ascii="Menlo" w:hAnsi="Menlo" w:eastAsia="微软雅黑" w:cs="微软雅黑"/>
              </w:rPr>
            </w:pPr>
            <w:r>
              <w:rPr>
                <w:rFonts w:hint="eastAsia" w:ascii="Menlo" w:hAnsi="Menlo" w:eastAsia="微软雅黑" w:cs="微软雅黑"/>
              </w:rPr>
              <w:t>通信出错次数</w:t>
            </w:r>
          </w:p>
        </w:tc>
        <w:tc>
          <w:tcPr>
            <w:tcW w:w="2880" w:type="dxa"/>
          </w:tcPr>
          <w:p w14:paraId="72866433">
            <w:pPr>
              <w:spacing w:after="0" w:line="240" w:lineRule="auto"/>
              <w:rPr>
                <w:rFonts w:hint="eastAsia" w:ascii="Menlo" w:hAnsi="Menlo" w:eastAsia="微软雅黑" w:cs="微软雅黑"/>
              </w:rPr>
            </w:pPr>
            <w:r>
              <w:rPr>
                <w:rFonts w:hint="eastAsia" w:ascii="Menlo" w:hAnsi="Menlo" w:eastAsia="微软雅黑" w:cs="微软雅黑"/>
              </w:rPr>
              <w:t>1</w:t>
            </w:r>
          </w:p>
        </w:tc>
      </w:tr>
      <w:tr w14:paraId="379F3428">
        <w:tc>
          <w:tcPr>
            <w:tcW w:w="2880" w:type="dxa"/>
          </w:tcPr>
          <w:p w14:paraId="5B1BF87B">
            <w:pPr>
              <w:spacing w:after="0" w:line="240" w:lineRule="auto"/>
              <w:rPr>
                <w:rFonts w:hint="eastAsia" w:ascii="Menlo" w:hAnsi="Menlo" w:eastAsia="微软雅黑" w:cs="微软雅黑"/>
              </w:rPr>
            </w:pPr>
            <w:r>
              <w:rPr>
                <w:rFonts w:hint="eastAsia" w:ascii="Menlo" w:hAnsi="Menlo" w:eastAsia="微软雅黑" w:cs="微软雅黑"/>
              </w:rPr>
              <w:t>60021</w:t>
            </w:r>
          </w:p>
        </w:tc>
        <w:tc>
          <w:tcPr>
            <w:tcW w:w="2880" w:type="dxa"/>
          </w:tcPr>
          <w:p w14:paraId="506FD9D1">
            <w:pPr>
              <w:spacing w:after="0" w:line="240" w:lineRule="auto"/>
              <w:rPr>
                <w:rFonts w:hint="eastAsia" w:ascii="Menlo" w:hAnsi="Menlo" w:eastAsia="微软雅黑" w:cs="微软雅黑"/>
              </w:rPr>
            </w:pPr>
            <w:r>
              <w:rPr>
                <w:rFonts w:hint="eastAsia" w:ascii="Menlo" w:hAnsi="Menlo" w:eastAsia="微软雅黑" w:cs="微软雅黑"/>
              </w:rPr>
              <w:t>电源电压（0.01V）</w:t>
            </w:r>
          </w:p>
        </w:tc>
        <w:tc>
          <w:tcPr>
            <w:tcW w:w="2880" w:type="dxa"/>
          </w:tcPr>
          <w:p w14:paraId="3CAADBAF">
            <w:pPr>
              <w:spacing w:after="0" w:line="240" w:lineRule="auto"/>
              <w:rPr>
                <w:rFonts w:hint="eastAsia" w:ascii="Menlo" w:hAnsi="Menlo" w:eastAsia="微软雅黑" w:cs="微软雅黑"/>
              </w:rPr>
            </w:pPr>
            <w:r>
              <w:rPr>
                <w:rFonts w:hint="eastAsia" w:ascii="Menlo" w:hAnsi="Menlo" w:eastAsia="微软雅黑" w:cs="微软雅黑"/>
              </w:rPr>
              <w:t>1</w:t>
            </w:r>
          </w:p>
        </w:tc>
      </w:tr>
      <w:tr w14:paraId="0FBBE94C">
        <w:tc>
          <w:tcPr>
            <w:tcW w:w="2880" w:type="dxa"/>
          </w:tcPr>
          <w:p w14:paraId="2163A68E">
            <w:pPr>
              <w:spacing w:after="0" w:line="240" w:lineRule="auto"/>
              <w:rPr>
                <w:rFonts w:hint="eastAsia" w:ascii="Menlo" w:hAnsi="Menlo" w:eastAsia="微软雅黑" w:cs="微软雅黑"/>
              </w:rPr>
            </w:pPr>
            <w:r>
              <w:rPr>
                <w:rFonts w:hint="eastAsia" w:ascii="Menlo" w:hAnsi="Menlo" w:eastAsia="微软雅黑" w:cs="微软雅黑"/>
              </w:rPr>
              <w:t>60045</w:t>
            </w:r>
          </w:p>
        </w:tc>
        <w:tc>
          <w:tcPr>
            <w:tcW w:w="2880" w:type="dxa"/>
          </w:tcPr>
          <w:p w14:paraId="6E4008D9">
            <w:pPr>
              <w:spacing w:after="0" w:line="240" w:lineRule="auto"/>
              <w:rPr>
                <w:rFonts w:hint="eastAsia" w:ascii="Menlo" w:hAnsi="Menlo" w:eastAsia="微软雅黑" w:cs="微软雅黑"/>
              </w:rPr>
            </w:pPr>
            <w:r>
              <w:rPr>
                <w:rFonts w:hint="eastAsia" w:ascii="Menlo" w:hAnsi="Menlo" w:eastAsia="微软雅黑" w:cs="微软雅黑"/>
              </w:rPr>
              <w:t>以太网 IP 地址</w:t>
            </w:r>
          </w:p>
        </w:tc>
        <w:tc>
          <w:tcPr>
            <w:tcW w:w="2880" w:type="dxa"/>
          </w:tcPr>
          <w:p w14:paraId="7A6DAB8D">
            <w:pPr>
              <w:spacing w:after="0" w:line="240" w:lineRule="auto"/>
              <w:rPr>
                <w:rFonts w:hint="eastAsia" w:ascii="Menlo" w:hAnsi="Menlo" w:eastAsia="微软雅黑" w:cs="微软雅黑"/>
              </w:rPr>
            </w:pPr>
            <w:r>
              <w:rPr>
                <w:rFonts w:hint="eastAsia" w:ascii="Menlo" w:hAnsi="Menlo" w:eastAsia="微软雅黑" w:cs="微软雅黑"/>
              </w:rPr>
              <w:t>2</w:t>
            </w:r>
          </w:p>
        </w:tc>
      </w:tr>
      <w:tr w14:paraId="230941D9">
        <w:tc>
          <w:tcPr>
            <w:tcW w:w="2880" w:type="dxa"/>
          </w:tcPr>
          <w:p w14:paraId="576DE324">
            <w:pPr>
              <w:spacing w:after="0" w:line="240" w:lineRule="auto"/>
              <w:rPr>
                <w:rFonts w:hint="eastAsia" w:ascii="Menlo" w:hAnsi="Menlo" w:eastAsia="微软雅黑" w:cs="微软雅黑"/>
              </w:rPr>
            </w:pPr>
            <w:r>
              <w:rPr>
                <w:rFonts w:hint="eastAsia" w:ascii="Menlo" w:hAnsi="Menlo" w:eastAsia="微软雅黑" w:cs="微软雅黑"/>
              </w:rPr>
              <w:t>60107</w:t>
            </w:r>
          </w:p>
        </w:tc>
        <w:tc>
          <w:tcPr>
            <w:tcW w:w="2880" w:type="dxa"/>
          </w:tcPr>
          <w:p w14:paraId="5AD9A7B4">
            <w:pPr>
              <w:spacing w:after="0" w:line="240" w:lineRule="auto"/>
              <w:rPr>
                <w:rFonts w:hint="eastAsia" w:ascii="Menlo" w:hAnsi="Menlo" w:eastAsia="微软雅黑" w:cs="微软雅黑"/>
              </w:rPr>
            </w:pPr>
            <w:r>
              <w:rPr>
                <w:rFonts w:hint="eastAsia" w:ascii="Menlo" w:hAnsi="Menlo" w:eastAsia="微软雅黑" w:cs="微软雅黑"/>
              </w:rPr>
              <w:t>物料架类型</w:t>
            </w:r>
          </w:p>
        </w:tc>
        <w:tc>
          <w:tcPr>
            <w:tcW w:w="2880" w:type="dxa"/>
          </w:tcPr>
          <w:p w14:paraId="149DF2AB">
            <w:pPr>
              <w:spacing w:after="0" w:line="240" w:lineRule="auto"/>
              <w:rPr>
                <w:rFonts w:hint="eastAsia" w:ascii="Menlo" w:hAnsi="Menlo" w:eastAsia="微软雅黑" w:cs="微软雅黑"/>
              </w:rPr>
            </w:pPr>
            <w:r>
              <w:rPr>
                <w:rFonts w:hint="eastAsia" w:ascii="Menlo" w:hAnsi="Menlo" w:eastAsia="微软雅黑" w:cs="微软雅黑"/>
              </w:rPr>
              <w:t>3</w:t>
            </w:r>
          </w:p>
        </w:tc>
      </w:tr>
      <w:tr w14:paraId="11FB4684">
        <w:tc>
          <w:tcPr>
            <w:tcW w:w="2880" w:type="dxa"/>
          </w:tcPr>
          <w:p w14:paraId="2E15DAAC">
            <w:pPr>
              <w:spacing w:after="0" w:line="240" w:lineRule="auto"/>
              <w:rPr>
                <w:rFonts w:hint="eastAsia" w:ascii="Menlo" w:hAnsi="Menlo" w:eastAsia="微软雅黑" w:cs="微软雅黑"/>
              </w:rPr>
            </w:pPr>
            <w:r>
              <w:rPr>
                <w:rFonts w:hint="eastAsia" w:ascii="Menlo" w:hAnsi="Menlo" w:eastAsia="微软雅黑" w:cs="微软雅黑"/>
              </w:rPr>
              <w:t>60108</w:t>
            </w:r>
          </w:p>
        </w:tc>
        <w:tc>
          <w:tcPr>
            <w:tcW w:w="2880" w:type="dxa"/>
          </w:tcPr>
          <w:p w14:paraId="6880C2A9">
            <w:pPr>
              <w:spacing w:after="0" w:line="240" w:lineRule="auto"/>
              <w:rPr>
                <w:rFonts w:hint="eastAsia" w:ascii="Menlo" w:hAnsi="Menlo" w:eastAsia="微软雅黑" w:cs="微软雅黑"/>
              </w:rPr>
            </w:pPr>
            <w:r>
              <w:rPr>
                <w:rFonts w:hint="eastAsia" w:ascii="Menlo" w:hAnsi="Menlo" w:eastAsia="微软雅黑" w:cs="微软雅黑"/>
              </w:rPr>
              <w:t>A面灯板数量</w:t>
            </w:r>
          </w:p>
        </w:tc>
        <w:tc>
          <w:tcPr>
            <w:tcW w:w="2880" w:type="dxa"/>
          </w:tcPr>
          <w:p w14:paraId="2329FF7D">
            <w:pPr>
              <w:spacing w:after="0" w:line="240" w:lineRule="auto"/>
              <w:rPr>
                <w:rFonts w:hint="eastAsia" w:ascii="Menlo" w:hAnsi="Menlo" w:eastAsia="微软雅黑" w:cs="微软雅黑"/>
              </w:rPr>
            </w:pPr>
            <w:r>
              <w:rPr>
                <w:rFonts w:hint="eastAsia" w:ascii="Menlo" w:hAnsi="Menlo" w:eastAsia="微软雅黑" w:cs="微软雅黑"/>
              </w:rPr>
              <w:t>1</w:t>
            </w:r>
          </w:p>
        </w:tc>
      </w:tr>
      <w:tr w14:paraId="5C9314EC">
        <w:tc>
          <w:tcPr>
            <w:tcW w:w="2880" w:type="dxa"/>
          </w:tcPr>
          <w:p w14:paraId="4E3F41D2">
            <w:pPr>
              <w:spacing w:after="0" w:line="240" w:lineRule="auto"/>
              <w:rPr>
                <w:rFonts w:hint="eastAsia" w:ascii="Menlo" w:hAnsi="Menlo" w:eastAsia="微软雅黑" w:cs="微软雅黑"/>
              </w:rPr>
            </w:pPr>
            <w:r>
              <w:rPr>
                <w:rFonts w:hint="eastAsia" w:ascii="Menlo" w:hAnsi="Menlo" w:eastAsia="微软雅黑" w:cs="微软雅黑"/>
              </w:rPr>
              <w:t>60109</w:t>
            </w:r>
          </w:p>
        </w:tc>
        <w:tc>
          <w:tcPr>
            <w:tcW w:w="2880" w:type="dxa"/>
          </w:tcPr>
          <w:p w14:paraId="550DF048">
            <w:pPr>
              <w:spacing w:after="0" w:line="240" w:lineRule="auto"/>
              <w:rPr>
                <w:rFonts w:hint="eastAsia" w:ascii="Menlo" w:hAnsi="Menlo" w:eastAsia="微软雅黑" w:cs="微软雅黑"/>
              </w:rPr>
            </w:pPr>
            <w:r>
              <w:rPr>
                <w:rFonts w:hint="eastAsia" w:ascii="Menlo" w:hAnsi="Menlo" w:eastAsia="微软雅黑" w:cs="微软雅黑"/>
              </w:rPr>
              <w:t>B面灯板数量</w:t>
            </w:r>
          </w:p>
        </w:tc>
        <w:tc>
          <w:tcPr>
            <w:tcW w:w="2880" w:type="dxa"/>
          </w:tcPr>
          <w:p w14:paraId="255B58C3">
            <w:pPr>
              <w:spacing w:after="0" w:line="240" w:lineRule="auto"/>
              <w:rPr>
                <w:rFonts w:hint="eastAsia" w:ascii="Menlo" w:hAnsi="Menlo" w:eastAsia="微软雅黑" w:cs="微软雅黑"/>
              </w:rPr>
            </w:pPr>
            <w:r>
              <w:rPr>
                <w:rFonts w:hint="eastAsia" w:ascii="Menlo" w:hAnsi="Menlo" w:eastAsia="微软雅黑" w:cs="微软雅黑"/>
              </w:rPr>
              <w:t>1</w:t>
            </w:r>
          </w:p>
        </w:tc>
      </w:tr>
    </w:tbl>
    <w:p w14:paraId="2E2B5297">
      <w:pPr>
        <w:rPr>
          <w:rFonts w:hint="eastAsia" w:ascii="Menlo" w:hAnsi="Menlo" w:eastAsia="微软雅黑" w:cs="微软雅黑"/>
        </w:rPr>
      </w:pPr>
      <w:r>
        <w:rPr>
          <w:rFonts w:hint="eastAsia" w:ascii="Menlo" w:hAnsi="Menlo" w:eastAsia="微软雅黑" w:cs="微软雅黑"/>
        </w:rPr>
        <w:t>结果以三列显示：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336"/>
      </w:tblGrid>
      <w:tr w14:paraId="64EDC35C">
        <w:tc>
          <w:tcPr>
            <w:tcW w:w="2160" w:type="dxa"/>
            <w:shd w:val="clear" w:color="auto" w:fill="D6E4F0"/>
          </w:tcPr>
          <w:p w14:paraId="125B58CC">
            <w:pPr>
              <w:spacing w:after="0" w:line="240" w:lineRule="auto"/>
              <w:rPr>
                <w:rFonts w:hint="eastAsia" w:ascii="Menlo" w:hAnsi="Menlo" w:eastAsia="微软雅黑" w:cs="微软雅黑"/>
              </w:rPr>
            </w:pPr>
            <w:r>
              <w:rPr>
                <w:rFonts w:hint="eastAsia" w:ascii="Menlo" w:hAnsi="Menlo" w:eastAsia="微软雅黑" w:cs="微软雅黑"/>
                <w:b/>
              </w:rPr>
              <w:t>地址</w:t>
            </w:r>
          </w:p>
        </w:tc>
        <w:tc>
          <w:tcPr>
            <w:tcW w:w="2160" w:type="dxa"/>
            <w:shd w:val="clear" w:color="auto" w:fill="D6E4F0"/>
          </w:tcPr>
          <w:p w14:paraId="165D3894">
            <w:pPr>
              <w:spacing w:after="0" w:line="240" w:lineRule="auto"/>
              <w:rPr>
                <w:rFonts w:hint="eastAsia" w:ascii="Menlo" w:hAnsi="Menlo" w:eastAsia="微软雅黑" w:cs="微软雅黑"/>
              </w:rPr>
            </w:pPr>
            <w:r>
              <w:rPr>
                <w:rFonts w:hint="eastAsia" w:ascii="Menlo" w:hAnsi="Menlo" w:eastAsia="微软雅黑" w:cs="微软雅黑"/>
                <w:b/>
              </w:rPr>
              <w:t>十六进制</w:t>
            </w:r>
          </w:p>
        </w:tc>
        <w:tc>
          <w:tcPr>
            <w:tcW w:w="2160" w:type="dxa"/>
            <w:shd w:val="clear" w:color="auto" w:fill="D6E4F0"/>
          </w:tcPr>
          <w:p w14:paraId="18DA5EC6">
            <w:pPr>
              <w:spacing w:after="0" w:line="240" w:lineRule="auto"/>
              <w:rPr>
                <w:rFonts w:hint="eastAsia" w:ascii="Menlo" w:hAnsi="Menlo" w:eastAsia="微软雅黑" w:cs="微软雅黑"/>
              </w:rPr>
            </w:pPr>
            <w:r>
              <w:rPr>
                <w:rFonts w:hint="eastAsia" w:ascii="Menlo" w:hAnsi="Menlo" w:eastAsia="微软雅黑" w:cs="微软雅黑"/>
                <w:b/>
              </w:rPr>
              <w:t>十进制</w:t>
            </w:r>
          </w:p>
        </w:tc>
        <w:tc>
          <w:tcPr>
            <w:tcW w:w="2160" w:type="dxa"/>
            <w:shd w:val="clear" w:color="auto" w:fill="D6E4F0"/>
          </w:tcPr>
          <w:p w14:paraId="34B26D0C">
            <w:pPr>
              <w:spacing w:after="0" w:line="240" w:lineRule="auto"/>
              <w:rPr>
                <w:rFonts w:hint="eastAsia" w:ascii="Menlo" w:hAnsi="Menlo" w:eastAsia="微软雅黑" w:cs="微软雅黑"/>
              </w:rPr>
            </w:pPr>
            <w:r>
              <w:rPr>
                <w:rFonts w:hint="eastAsia" w:ascii="Menlo" w:hAnsi="Menlo" w:eastAsia="微软雅黑" w:cs="微软雅黑"/>
                <w:b/>
              </w:rPr>
              <w:t>二进制</w:t>
            </w:r>
          </w:p>
        </w:tc>
      </w:tr>
      <w:tr w14:paraId="32BED717">
        <w:tc>
          <w:tcPr>
            <w:tcW w:w="2160" w:type="dxa"/>
          </w:tcPr>
          <w:p w14:paraId="613DDC51">
            <w:pPr>
              <w:spacing w:after="0" w:line="240" w:lineRule="auto"/>
              <w:rPr>
                <w:rFonts w:hint="eastAsia" w:ascii="Menlo" w:hAnsi="Menlo" w:eastAsia="微软雅黑" w:cs="微软雅黑"/>
              </w:rPr>
            </w:pPr>
            <w:r>
              <w:rPr>
                <w:rFonts w:hint="eastAsia" w:ascii="Menlo" w:hAnsi="Menlo" w:eastAsia="微软雅黑" w:cs="微软雅黑"/>
              </w:rPr>
              <w:t>60000</w:t>
            </w:r>
          </w:p>
        </w:tc>
        <w:tc>
          <w:tcPr>
            <w:tcW w:w="2160" w:type="dxa"/>
          </w:tcPr>
          <w:p w14:paraId="6DA10ABC">
            <w:pPr>
              <w:spacing w:after="0" w:line="240" w:lineRule="auto"/>
              <w:rPr>
                <w:rFonts w:hint="eastAsia" w:ascii="Menlo" w:hAnsi="Menlo" w:eastAsia="微软雅黑" w:cs="微软雅黑"/>
              </w:rPr>
            </w:pPr>
            <w:r>
              <w:rPr>
                <w:rFonts w:hint="eastAsia" w:ascii="Menlo" w:hAnsi="Menlo" w:eastAsia="微软雅黑" w:cs="微软雅黑"/>
              </w:rPr>
              <w:t>0xA000</w:t>
            </w:r>
          </w:p>
        </w:tc>
        <w:tc>
          <w:tcPr>
            <w:tcW w:w="2160" w:type="dxa"/>
          </w:tcPr>
          <w:p w14:paraId="0E10DF72">
            <w:pPr>
              <w:spacing w:after="0" w:line="240" w:lineRule="auto"/>
              <w:rPr>
                <w:rFonts w:hint="eastAsia" w:ascii="Menlo" w:hAnsi="Menlo" w:eastAsia="微软雅黑" w:cs="微软雅黑"/>
              </w:rPr>
            </w:pPr>
            <w:r>
              <w:rPr>
                <w:rFonts w:hint="eastAsia" w:ascii="Menlo" w:hAnsi="Menlo" w:eastAsia="微软雅黑" w:cs="微软雅黑"/>
              </w:rPr>
              <w:t>40960</w:t>
            </w:r>
          </w:p>
        </w:tc>
        <w:tc>
          <w:tcPr>
            <w:tcW w:w="2160" w:type="dxa"/>
          </w:tcPr>
          <w:p w14:paraId="0EA67EB4">
            <w:pPr>
              <w:spacing w:after="0" w:line="240" w:lineRule="auto"/>
              <w:rPr>
                <w:rFonts w:hint="eastAsia" w:ascii="Menlo" w:hAnsi="Menlo" w:eastAsia="微软雅黑" w:cs="微软雅黑"/>
              </w:rPr>
            </w:pPr>
            <w:r>
              <w:rPr>
                <w:rFonts w:hint="eastAsia" w:ascii="Menlo" w:hAnsi="Menlo" w:eastAsia="微软雅黑" w:cs="微软雅黑"/>
              </w:rPr>
              <w:t>1010000000000000</w:t>
            </w:r>
          </w:p>
        </w:tc>
      </w:tr>
    </w:tbl>
    <w:p w14:paraId="59FEC73A">
      <w:pPr>
        <w:pStyle w:val="6"/>
        <w:rPr>
          <w:rFonts w:hint="eastAsia" w:ascii="Menlo" w:hAnsi="Menlo" w:eastAsia="微软雅黑" w:cs="微软雅黑"/>
        </w:rPr>
      </w:pPr>
      <w:r>
        <w:rPr>
          <w:rFonts w:hint="eastAsia" w:ascii="Menlo" w:hAnsi="Menlo" w:eastAsia="微软雅黑" w:cs="微软雅黑"/>
        </w:rPr>
        <w:t>写寄存器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20099CB">
        <w:tc>
          <w:tcPr>
            <w:tcW w:w="2880" w:type="dxa"/>
            <w:shd w:val="clear" w:color="auto" w:fill="D6E4F0"/>
          </w:tcPr>
          <w:p w14:paraId="2BB308E7">
            <w:pPr>
              <w:spacing w:after="0" w:line="240" w:lineRule="auto"/>
              <w:rPr>
                <w:rFonts w:hint="eastAsia" w:ascii="Menlo" w:hAnsi="Menlo" w:eastAsia="微软雅黑" w:cs="微软雅黑"/>
              </w:rPr>
            </w:pPr>
            <w:r>
              <w:rPr>
                <w:rFonts w:hint="eastAsia" w:ascii="Menlo" w:hAnsi="Menlo" w:eastAsia="微软雅黑" w:cs="微软雅黑"/>
                <w:b/>
              </w:rPr>
              <w:t>字段</w:t>
            </w:r>
          </w:p>
        </w:tc>
        <w:tc>
          <w:tcPr>
            <w:tcW w:w="2880" w:type="dxa"/>
            <w:shd w:val="clear" w:color="auto" w:fill="D6E4F0"/>
          </w:tcPr>
          <w:p w14:paraId="67FA8FB6">
            <w:pPr>
              <w:spacing w:after="0" w:line="240" w:lineRule="auto"/>
              <w:rPr>
                <w:rFonts w:hint="eastAsia" w:ascii="Menlo" w:hAnsi="Menlo" w:eastAsia="微软雅黑" w:cs="微软雅黑"/>
              </w:rPr>
            </w:pPr>
            <w:r>
              <w:rPr>
                <w:rFonts w:hint="eastAsia" w:ascii="Menlo" w:hAnsi="Menlo" w:eastAsia="微软雅黑" w:cs="微软雅黑"/>
                <w:b/>
              </w:rPr>
              <w:t>说明</w:t>
            </w:r>
          </w:p>
        </w:tc>
        <w:tc>
          <w:tcPr>
            <w:tcW w:w="2880" w:type="dxa"/>
            <w:shd w:val="clear" w:color="auto" w:fill="D6E4F0"/>
          </w:tcPr>
          <w:p w14:paraId="45193830">
            <w:pPr>
              <w:spacing w:after="0" w:line="240" w:lineRule="auto"/>
              <w:rPr>
                <w:rFonts w:hint="eastAsia" w:ascii="Menlo" w:hAnsi="Menlo" w:eastAsia="微软雅黑" w:cs="微软雅黑"/>
              </w:rPr>
            </w:pPr>
            <w:r>
              <w:rPr>
                <w:rFonts w:hint="eastAsia" w:ascii="Menlo" w:hAnsi="Menlo" w:eastAsia="微软雅黑" w:cs="微软雅黑"/>
                <w:b/>
              </w:rPr>
              <w:t>示例</w:t>
            </w:r>
          </w:p>
        </w:tc>
      </w:tr>
      <w:tr w14:paraId="246DFD89">
        <w:tc>
          <w:tcPr>
            <w:tcW w:w="2880" w:type="dxa"/>
          </w:tcPr>
          <w:p w14:paraId="32C4CCAC">
            <w:pPr>
              <w:spacing w:after="0" w:line="240" w:lineRule="auto"/>
              <w:rPr>
                <w:rFonts w:hint="eastAsia" w:ascii="Menlo" w:hAnsi="Menlo" w:eastAsia="微软雅黑" w:cs="微软雅黑"/>
              </w:rPr>
            </w:pPr>
            <w:r>
              <w:rPr>
                <w:rFonts w:hint="eastAsia" w:ascii="Menlo" w:hAnsi="Menlo" w:eastAsia="微软雅黑" w:cs="微软雅黑"/>
              </w:rPr>
              <w:t>地址</w:t>
            </w:r>
          </w:p>
        </w:tc>
        <w:tc>
          <w:tcPr>
            <w:tcW w:w="2880" w:type="dxa"/>
          </w:tcPr>
          <w:p w14:paraId="19BDA776">
            <w:pPr>
              <w:spacing w:after="0" w:line="240" w:lineRule="auto"/>
              <w:rPr>
                <w:rFonts w:hint="eastAsia" w:ascii="Menlo" w:hAnsi="Menlo" w:eastAsia="微软雅黑" w:cs="微软雅黑"/>
              </w:rPr>
            </w:pPr>
            <w:r>
              <w:rPr>
                <w:rFonts w:hint="eastAsia" w:ascii="Menlo" w:hAnsi="Menlo" w:eastAsia="微软雅黑" w:cs="微软雅黑"/>
              </w:rPr>
              <w:t>目标寄存器地址</w:t>
            </w:r>
          </w:p>
        </w:tc>
        <w:tc>
          <w:tcPr>
            <w:tcW w:w="2880" w:type="dxa"/>
          </w:tcPr>
          <w:p w14:paraId="43884E4D">
            <w:pPr>
              <w:spacing w:after="0" w:line="240" w:lineRule="auto"/>
              <w:rPr>
                <w:rFonts w:hint="eastAsia" w:ascii="Menlo" w:hAnsi="Menlo" w:eastAsia="微软雅黑" w:cs="微软雅黑"/>
              </w:rPr>
            </w:pPr>
            <w:r>
              <w:rPr>
                <w:rFonts w:hint="eastAsia" w:ascii="Menlo" w:hAnsi="Menlo" w:eastAsia="微软雅黑" w:cs="微软雅黑"/>
              </w:rPr>
              <w:t>60108</w:t>
            </w:r>
          </w:p>
        </w:tc>
      </w:tr>
      <w:tr w14:paraId="5909F77A">
        <w:tc>
          <w:tcPr>
            <w:tcW w:w="2880" w:type="dxa"/>
          </w:tcPr>
          <w:p w14:paraId="1EDC2CA9">
            <w:pPr>
              <w:spacing w:after="0" w:line="240" w:lineRule="auto"/>
              <w:rPr>
                <w:rFonts w:hint="eastAsia" w:ascii="Menlo" w:hAnsi="Menlo" w:eastAsia="微软雅黑" w:cs="微软雅黑"/>
              </w:rPr>
            </w:pPr>
            <w:r>
              <w:rPr>
                <w:rFonts w:hint="eastAsia" w:ascii="Menlo" w:hAnsi="Menlo" w:eastAsia="微软雅黑" w:cs="微软雅黑"/>
              </w:rPr>
              <w:t>值</w:t>
            </w:r>
          </w:p>
        </w:tc>
        <w:tc>
          <w:tcPr>
            <w:tcW w:w="2880" w:type="dxa"/>
          </w:tcPr>
          <w:p w14:paraId="5FB66495">
            <w:pPr>
              <w:spacing w:after="0" w:line="240" w:lineRule="auto"/>
              <w:rPr>
                <w:rFonts w:hint="eastAsia" w:ascii="Menlo" w:hAnsi="Menlo" w:eastAsia="微软雅黑" w:cs="微软雅黑"/>
              </w:rPr>
            </w:pPr>
            <w:r>
              <w:rPr>
                <w:rFonts w:hint="eastAsia" w:ascii="Menlo" w:hAnsi="Menlo" w:eastAsia="微软雅黑" w:cs="微软雅黑"/>
              </w:rPr>
              <w:t>写入值 (0~65535)</w:t>
            </w:r>
          </w:p>
        </w:tc>
        <w:tc>
          <w:tcPr>
            <w:tcW w:w="2880" w:type="dxa"/>
          </w:tcPr>
          <w:p w14:paraId="2D5CA131">
            <w:pPr>
              <w:spacing w:after="0" w:line="240" w:lineRule="auto"/>
              <w:rPr>
                <w:rFonts w:hint="eastAsia" w:ascii="Menlo" w:hAnsi="Menlo" w:eastAsia="微软雅黑" w:cs="微软雅黑"/>
              </w:rPr>
            </w:pPr>
            <w:r>
              <w:rPr>
                <w:rFonts w:hint="eastAsia" w:ascii="Menlo" w:hAnsi="Menlo" w:eastAsia="微软雅黑" w:cs="微软雅黑"/>
              </w:rPr>
              <w:t>35</w:t>
            </w:r>
          </w:p>
        </w:tc>
      </w:tr>
      <w:tr w14:paraId="39E9D8FD">
        <w:tc>
          <w:tcPr>
            <w:tcW w:w="2880" w:type="dxa"/>
          </w:tcPr>
          <w:p w14:paraId="3C612618">
            <w:pPr>
              <w:spacing w:after="0" w:line="240" w:lineRule="auto"/>
              <w:rPr>
                <w:rFonts w:hint="eastAsia" w:ascii="Menlo" w:hAnsi="Menlo" w:eastAsia="微软雅黑" w:cs="微软雅黑"/>
              </w:rPr>
            </w:pPr>
            <w:r>
              <w:rPr>
                <w:rFonts w:hint="eastAsia" w:ascii="Menlo" w:hAnsi="Menlo" w:eastAsia="微软雅黑" w:cs="微软雅黑"/>
              </w:rPr>
              <w:t>写入 (FC 6)</w:t>
            </w:r>
          </w:p>
        </w:tc>
        <w:tc>
          <w:tcPr>
            <w:tcW w:w="2880" w:type="dxa"/>
          </w:tcPr>
          <w:p w14:paraId="7109A68B">
            <w:pPr>
              <w:spacing w:after="0" w:line="240" w:lineRule="auto"/>
              <w:rPr>
                <w:rFonts w:hint="eastAsia" w:ascii="Menlo" w:hAnsi="Menlo" w:eastAsia="微软雅黑" w:cs="微软雅黑"/>
              </w:rPr>
            </w:pPr>
            <w:r>
              <w:rPr>
                <w:rFonts w:hint="eastAsia" w:ascii="Menlo" w:hAnsi="Menlo" w:eastAsia="微软雅黑" w:cs="微软雅黑"/>
              </w:rPr>
              <w:t>点击执行</w:t>
            </w:r>
          </w:p>
        </w:tc>
        <w:tc>
          <w:tcPr>
            <w:tcW w:w="2880" w:type="dxa"/>
          </w:tcPr>
          <w:p w14:paraId="6FFE1612">
            <w:pPr>
              <w:spacing w:after="0" w:line="240" w:lineRule="auto"/>
              <w:rPr>
                <w:rFonts w:hint="eastAsia" w:ascii="Menlo" w:hAnsi="Menlo" w:eastAsia="微软雅黑" w:cs="微软雅黑"/>
              </w:rPr>
            </w:pPr>
            <w:r>
              <w:rPr>
                <w:rFonts w:hint="eastAsia" w:ascii="Menlo" w:hAnsi="Menlo" w:eastAsia="微软雅黑" w:cs="微软雅黑"/>
              </w:rPr>
              <w:t>—</w:t>
            </w:r>
          </w:p>
        </w:tc>
      </w:tr>
    </w:tbl>
    <w:p w14:paraId="363DB572">
      <w:pPr>
        <w:pStyle w:val="148"/>
        <w:rPr>
          <w:rFonts w:hint="eastAsia" w:ascii="Menlo" w:hAnsi="Menlo" w:eastAsia="微软雅黑" w:cs="微软雅黑"/>
        </w:rPr>
      </w:pPr>
      <w:r>
        <w:rPr>
          <w:rFonts w:hint="eastAsia" w:ascii="Menlo" w:hAnsi="Menlo" w:eastAsia="微软雅黑" w:cs="微软雅黑"/>
        </w:rPr>
        <w:t>⚠️写寄存器风险：写入错误的值可能导致设备工作异常。请确认地址和值正确后再写入。</w:t>
      </w:r>
    </w:p>
    <w:p w14:paraId="349933C5">
      <w:pPr>
        <w:rPr>
          <w:rFonts w:hint="eastAsia" w:ascii="Menlo" w:hAnsi="Menlo" w:eastAsia="微软雅黑" w:cs="微软雅黑"/>
        </w:rPr>
      </w:pPr>
      <w:r>
        <w:rPr>
          <w:rFonts w:hint="eastAsia" w:ascii="Menlo" w:hAnsi="Menlo" w:eastAsia="微软雅黑" w:cs="微软雅黑"/>
          <w:b/>
        </w:rPr>
        <w:t>⚠️写寄存器风险：写入错误的值可能导致设备工作异常。请确认地址和值正确后再写入。</w:t>
      </w:r>
    </w:p>
    <w:p w14:paraId="5BEC5345">
      <w:pPr>
        <w:pStyle w:val="5"/>
        <w:rPr>
          <w:rFonts w:hint="eastAsia" w:ascii="Menlo" w:hAnsi="Menlo" w:eastAsia="微软雅黑" w:cs="微软雅黑"/>
        </w:rPr>
      </w:pPr>
      <w:r>
        <w:rPr>
          <w:rFonts w:hint="eastAsia" w:ascii="Menlo" w:hAnsi="Menlo" w:eastAsia="微软雅黑" w:cs="微软雅黑"/>
        </w:rPr>
        <w:t>3.5 调试日志</w:t>
      </w:r>
    </w:p>
    <w:p w14:paraId="750B9435">
      <w:pPr>
        <w:rPr>
          <w:rFonts w:hint="eastAsia" w:ascii="Menlo" w:hAnsi="Menlo" w:eastAsia="微软雅黑" w:cs="微软雅黑"/>
        </w:rPr>
      </w:pPr>
      <w:r>
        <w:rPr>
          <w:rFonts w:hint="eastAsia" w:ascii="Menlo" w:hAnsi="Menlo" w:eastAsia="微软雅黑" w:cs="微软雅黑"/>
          <w:b/>
        </w:rPr>
        <w:t>页面底部的深色终端风格日志窗口，记录所有调试操作：</w:t>
      </w:r>
    </w:p>
    <w:p w14:paraId="7549B8D0">
      <w:pPr>
        <w:rPr>
          <w:rFonts w:hint="eastAsia" w:ascii="Menlo" w:hAnsi="Menlo" w:eastAsia="微软雅黑" w:cs="微软雅黑"/>
        </w:rPr>
      </w:pPr>
    </w:p>
    <w:p w14:paraId="3B4B946A">
      <w:pPr>
        <w:pStyle w:val="137"/>
        <w:pBdr>
          <w:top w:val="single" w:color="CCCCCC" w:sz="4" w:space="0"/>
          <w:left w:val="single" w:color="CCCCCC" w:sz="4" w:space="0"/>
          <w:bottom w:val="single" w:color="CCCCCC" w:sz="4" w:space="0"/>
          <w:right w:val="single" w:color="CCCCCC" w:sz="4" w:space="0"/>
        </w:pBdr>
        <w:shd w:val="clear" w:fill="F5F5F5"/>
        <w:rPr>
          <w:rFonts w:hint="eastAsia" w:ascii="Menlo" w:hAnsi="Menlo" w:eastAsia="微软雅黑" w:cs="微软雅黑"/>
        </w:rPr>
      </w:pPr>
      <w:r>
        <w:rPr>
          <w:rFonts w:hint="eastAsia" w:ascii="Menlo" w:hAnsi="Menlo" w:eastAsia="微软雅黑" w:cs="微软雅黑"/>
          <w:sz w:val="20"/>
        </w:rPr>
        <w:t>[18:30:22] [INFO] [connect] 连接成功 192.168.1.100:502</w:t>
      </w:r>
      <w:r>
        <w:rPr>
          <w:rFonts w:hint="eastAsia" w:ascii="Menlo" w:hAnsi="Menlo" w:eastAsia="微软雅黑" w:cs="微软雅黑"/>
        </w:rPr>
        <w:br w:type="textWrapping"/>
      </w:r>
      <w:r>
        <w:rPr>
          <w:rFonts w:hint="eastAsia" w:ascii="Menlo" w:hAnsi="Menlo" w:eastAsia="微软雅黑" w:cs="微软雅黑"/>
          <w:sz w:val="20"/>
        </w:rPr>
        <w:t>[18:30:23] [INFO] [read_device_info] 设备信息读取成功</w:t>
      </w:r>
      <w:r>
        <w:rPr>
          <w:rFonts w:hint="eastAsia" w:ascii="Menlo" w:hAnsi="Menlo" w:eastAsia="微软雅黑" w:cs="微软雅黑"/>
        </w:rPr>
        <w:br w:type="textWrapping"/>
      </w:r>
      <w:r>
        <w:rPr>
          <w:rFonts w:hint="eastAsia" w:ascii="Menlo" w:hAnsi="Menlo" w:eastAsia="微软雅黑" w:cs="微软雅黑"/>
          <w:sz w:val="20"/>
        </w:rPr>
        <w:t>[18:30:25] [INFO] [set_relay] 继电器 K1 → ON</w:t>
      </w:r>
      <w:r>
        <w:rPr>
          <w:rFonts w:hint="eastAsia" w:ascii="Menlo" w:hAnsi="Menlo" w:eastAsia="微软雅黑" w:cs="微软雅黑"/>
        </w:rPr>
        <w:br w:type="textWrapping"/>
      </w:r>
      <w:r>
        <w:rPr>
          <w:rFonts w:hint="eastAsia" w:ascii="Menlo" w:hAnsi="Menlo" w:eastAsia="微软雅黑" w:cs="微软雅黑"/>
          <w:sz w:val="20"/>
        </w:rPr>
        <w:t>[18:30:28] [INFO] [control_led] 灯板 (站号 1) 储位 5 → GREEN</w:t>
      </w:r>
      <w:r>
        <w:rPr>
          <w:rFonts w:hint="eastAsia" w:ascii="Menlo" w:hAnsi="Menlo" w:eastAsia="微软雅黑" w:cs="微软雅黑"/>
        </w:rPr>
        <w:br w:type="textWrapping"/>
      </w:r>
      <w:r>
        <w:rPr>
          <w:rFonts w:hint="eastAsia" w:ascii="Menlo" w:hAnsi="Menlo" w:eastAsia="微软雅黑" w:cs="微软雅黑"/>
          <w:sz w:val="20"/>
        </w:rPr>
        <w:t>[18:30:30] [ERROR] [read_board_slots] 灯板 (站号 66) 储位读取失败: ...</w:t>
      </w:r>
    </w:p>
    <w:p w14:paraId="07040EC9">
      <w:pPr>
        <w:rPr>
          <w:rFonts w:hint="eastAsia" w:ascii="Menlo" w:hAnsi="Menlo" w:eastAsia="微软雅黑" w:cs="微软雅黑"/>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3BF21F4">
        <w:tc>
          <w:tcPr>
            <w:tcW w:w="4320" w:type="dxa"/>
            <w:shd w:val="clear" w:color="auto" w:fill="D6E4F0"/>
          </w:tcPr>
          <w:p w14:paraId="29DFD5A0">
            <w:pPr>
              <w:spacing w:after="0" w:line="240" w:lineRule="auto"/>
              <w:rPr>
                <w:rFonts w:hint="eastAsia" w:ascii="Menlo" w:hAnsi="Menlo" w:eastAsia="微软雅黑" w:cs="微软雅黑"/>
              </w:rPr>
            </w:pPr>
            <w:r>
              <w:rPr>
                <w:rFonts w:hint="eastAsia" w:ascii="Menlo" w:hAnsi="Menlo" w:eastAsia="微软雅黑" w:cs="微软雅黑"/>
                <w:b/>
              </w:rPr>
              <w:t>功能</w:t>
            </w:r>
          </w:p>
        </w:tc>
        <w:tc>
          <w:tcPr>
            <w:tcW w:w="4320" w:type="dxa"/>
            <w:shd w:val="clear" w:color="auto" w:fill="D6E4F0"/>
          </w:tcPr>
          <w:p w14:paraId="0DE2859F">
            <w:pPr>
              <w:spacing w:after="0" w:line="240" w:lineRule="auto"/>
              <w:rPr>
                <w:rFonts w:hint="eastAsia" w:ascii="Menlo" w:hAnsi="Menlo" w:eastAsia="微软雅黑" w:cs="微软雅黑"/>
              </w:rPr>
            </w:pPr>
            <w:r>
              <w:rPr>
                <w:rFonts w:hint="eastAsia" w:ascii="Menlo" w:hAnsi="Menlo" w:eastAsia="微软雅黑" w:cs="微软雅黑"/>
                <w:b/>
              </w:rPr>
              <w:t>说明</w:t>
            </w:r>
          </w:p>
        </w:tc>
      </w:tr>
      <w:tr w14:paraId="119C49C8">
        <w:tc>
          <w:tcPr>
            <w:tcW w:w="4320" w:type="dxa"/>
          </w:tcPr>
          <w:p w14:paraId="48D6C18B">
            <w:pPr>
              <w:spacing w:after="0" w:line="240" w:lineRule="auto"/>
              <w:rPr>
                <w:rFonts w:hint="eastAsia" w:ascii="Menlo" w:hAnsi="Menlo" w:eastAsia="微软雅黑" w:cs="微软雅黑"/>
              </w:rPr>
            </w:pPr>
            <w:r>
              <w:rPr>
                <w:rFonts w:hint="eastAsia" w:ascii="Menlo" w:hAnsi="Menlo" w:eastAsia="微软雅黑" w:cs="微软雅黑"/>
              </w:rPr>
              <w:t>级别过滤</w:t>
            </w:r>
          </w:p>
        </w:tc>
        <w:tc>
          <w:tcPr>
            <w:tcW w:w="4320" w:type="dxa"/>
          </w:tcPr>
          <w:p w14:paraId="594143ED">
            <w:pPr>
              <w:spacing w:after="0" w:line="240" w:lineRule="auto"/>
              <w:rPr>
                <w:rFonts w:hint="eastAsia" w:ascii="Menlo" w:hAnsi="Menlo" w:eastAsia="微软雅黑" w:cs="微软雅黑"/>
              </w:rPr>
            </w:pPr>
            <w:r>
              <w:rPr>
                <w:rFonts w:hint="eastAsia" w:ascii="Menlo" w:hAnsi="Menlo" w:eastAsia="微软雅黑" w:cs="微软雅黑"/>
              </w:rPr>
              <w:t>全部 / Info / Warn / Error</w:t>
            </w:r>
          </w:p>
        </w:tc>
      </w:tr>
      <w:tr w14:paraId="270CCF2B">
        <w:tc>
          <w:tcPr>
            <w:tcW w:w="4320" w:type="dxa"/>
          </w:tcPr>
          <w:p w14:paraId="294018C3">
            <w:pPr>
              <w:spacing w:after="0" w:line="240" w:lineRule="auto"/>
              <w:rPr>
                <w:rFonts w:hint="eastAsia" w:ascii="Menlo" w:hAnsi="Menlo" w:eastAsia="微软雅黑" w:cs="微软雅黑"/>
              </w:rPr>
            </w:pPr>
            <w:r>
              <w:rPr>
                <w:rFonts w:hint="eastAsia" w:ascii="Menlo" w:hAnsi="Menlo" w:eastAsia="微软雅黑" w:cs="微软雅黑"/>
              </w:rPr>
              <w:t>自动滚</w:t>
            </w:r>
          </w:p>
        </w:tc>
        <w:tc>
          <w:tcPr>
            <w:tcW w:w="4320" w:type="dxa"/>
          </w:tcPr>
          <w:p w14:paraId="1C785FD7">
            <w:pPr>
              <w:spacing w:after="0" w:line="240" w:lineRule="auto"/>
              <w:rPr>
                <w:rFonts w:hint="eastAsia" w:ascii="Menlo" w:hAnsi="Menlo" w:eastAsia="微软雅黑" w:cs="微软雅黑"/>
              </w:rPr>
            </w:pPr>
            <w:r>
              <w:rPr>
                <w:rFonts w:hint="eastAsia" w:ascii="Menlo" w:hAnsi="Menlo" w:eastAsia="微软雅黑" w:cs="微软雅黑"/>
              </w:rPr>
              <w:t>开启后新日志自动滚动到底部</w:t>
            </w:r>
          </w:p>
        </w:tc>
      </w:tr>
      <w:tr w14:paraId="10B137E1">
        <w:tc>
          <w:tcPr>
            <w:tcW w:w="4320" w:type="dxa"/>
          </w:tcPr>
          <w:p w14:paraId="67129C89">
            <w:pPr>
              <w:spacing w:after="0" w:line="240" w:lineRule="auto"/>
              <w:rPr>
                <w:rFonts w:hint="eastAsia" w:ascii="Menlo" w:hAnsi="Menlo" w:eastAsia="微软雅黑" w:cs="微软雅黑"/>
              </w:rPr>
            </w:pPr>
            <w:r>
              <w:rPr>
                <w:rFonts w:hint="eastAsia" w:ascii="Menlo" w:hAnsi="Menlo" w:eastAsia="微软雅黑" w:cs="微软雅黑"/>
              </w:rPr>
              <w:t>清除</w:t>
            </w:r>
          </w:p>
        </w:tc>
        <w:tc>
          <w:tcPr>
            <w:tcW w:w="4320" w:type="dxa"/>
          </w:tcPr>
          <w:p w14:paraId="27698A50">
            <w:pPr>
              <w:spacing w:after="0" w:line="240" w:lineRule="auto"/>
              <w:rPr>
                <w:rFonts w:hint="eastAsia" w:ascii="Menlo" w:hAnsi="Menlo" w:eastAsia="微软雅黑" w:cs="微软雅黑"/>
              </w:rPr>
            </w:pPr>
            <w:r>
              <w:rPr>
                <w:rFonts w:hint="eastAsia" w:ascii="Menlo" w:hAnsi="Menlo" w:eastAsia="微软雅黑" w:cs="微软雅黑"/>
              </w:rPr>
              <w:t>清空当前日志缓存</w:t>
            </w:r>
          </w:p>
        </w:tc>
      </w:tr>
      <w:tr w14:paraId="18323D91">
        <w:tc>
          <w:tcPr>
            <w:tcW w:w="4320" w:type="dxa"/>
          </w:tcPr>
          <w:p w14:paraId="4873E5ED">
            <w:pPr>
              <w:spacing w:after="0" w:line="240" w:lineRule="auto"/>
              <w:rPr>
                <w:rFonts w:hint="eastAsia" w:ascii="Menlo" w:hAnsi="Menlo" w:eastAsia="微软雅黑" w:cs="微软雅黑"/>
              </w:rPr>
            </w:pPr>
            <w:r>
              <w:rPr>
                <w:rFonts w:hint="eastAsia" w:ascii="Menlo" w:hAnsi="Menlo" w:eastAsia="微软雅黑" w:cs="微软雅黑"/>
              </w:rPr>
              <w:t>刷新</w:t>
            </w:r>
          </w:p>
        </w:tc>
        <w:tc>
          <w:tcPr>
            <w:tcW w:w="4320" w:type="dxa"/>
          </w:tcPr>
          <w:p w14:paraId="6B677340">
            <w:pPr>
              <w:spacing w:after="0" w:line="240" w:lineRule="auto"/>
              <w:rPr>
                <w:rFonts w:hint="eastAsia" w:ascii="Menlo" w:hAnsi="Menlo" w:eastAsia="微软雅黑" w:cs="微软雅黑"/>
              </w:rPr>
            </w:pPr>
            <w:r>
              <w:rPr>
                <w:rFonts w:hint="eastAsia" w:ascii="Menlo" w:hAnsi="Menlo" w:eastAsia="微软雅黑" w:cs="微软雅黑"/>
              </w:rPr>
              <w:t>手动拉取最新日志</w:t>
            </w:r>
          </w:p>
        </w:tc>
      </w:tr>
      <w:tr w14:paraId="27D46307">
        <w:tc>
          <w:tcPr>
            <w:tcW w:w="4320" w:type="dxa"/>
          </w:tcPr>
          <w:p w14:paraId="54949655">
            <w:pPr>
              <w:spacing w:after="0" w:line="240" w:lineRule="auto"/>
              <w:rPr>
                <w:rFonts w:hint="eastAsia" w:ascii="Menlo" w:hAnsi="Menlo" w:eastAsia="微软雅黑" w:cs="微软雅黑"/>
              </w:rPr>
            </w:pPr>
            <w:r>
              <w:rPr>
                <w:rFonts w:hint="eastAsia" w:ascii="Menlo" w:hAnsi="Menlo" w:eastAsia="微软雅黑" w:cs="微软雅黑"/>
              </w:rPr>
              <w:t>自动轮询</w:t>
            </w:r>
          </w:p>
        </w:tc>
        <w:tc>
          <w:tcPr>
            <w:tcW w:w="4320" w:type="dxa"/>
          </w:tcPr>
          <w:p w14:paraId="5A93DD78">
            <w:pPr>
              <w:spacing w:after="0" w:line="240" w:lineRule="auto"/>
              <w:rPr>
                <w:rFonts w:hint="eastAsia" w:ascii="Menlo" w:hAnsi="Menlo" w:eastAsia="微软雅黑" w:cs="微软雅黑"/>
              </w:rPr>
            </w:pPr>
            <w:r>
              <w:rPr>
                <w:rFonts w:hint="eastAsia" w:ascii="Menlo" w:hAnsi="Menlo" w:eastAsia="微软雅黑" w:cs="微软雅黑"/>
              </w:rPr>
              <w:t>连接状态下每 2 秒自动追加新日志</w:t>
            </w:r>
          </w:p>
        </w:tc>
      </w:tr>
    </w:tbl>
    <w:p w14:paraId="14EE70D1">
      <w:pPr>
        <w:pStyle w:val="4"/>
        <w:rPr>
          <w:rFonts w:hint="eastAsia" w:ascii="Menlo" w:hAnsi="Menlo" w:eastAsia="微软雅黑" w:cs="微软雅黑"/>
        </w:rPr>
      </w:pPr>
      <w:r>
        <w:rPr>
          <w:rFonts w:hint="eastAsia" w:ascii="Menlo" w:hAnsi="Menlo" w:eastAsia="微软雅黑" w:cs="微软雅黑"/>
        </w:rPr>
        <w:t>四、调试场景指南</w:t>
      </w:r>
    </w:p>
    <w:p w14:paraId="24FE013A">
      <w:pPr>
        <w:pStyle w:val="5"/>
        <w:rPr>
          <w:rFonts w:hint="eastAsia" w:ascii="Menlo" w:hAnsi="Menlo" w:eastAsia="微软雅黑" w:cs="微软雅黑"/>
        </w:rPr>
      </w:pPr>
      <w:r>
        <w:rPr>
          <w:rFonts w:hint="eastAsia" w:ascii="Menlo" w:hAnsi="Menlo" w:eastAsia="微软雅黑" w:cs="微软雅黑"/>
        </w:rPr>
        <w:t>场景 1：新灯板首次接入验证</w:t>
      </w:r>
    </w:p>
    <w:p w14:paraId="0B0E98F6">
      <w:pPr>
        <w:rPr>
          <w:rFonts w:hint="eastAsia" w:ascii="Menlo" w:hAnsi="Menlo" w:eastAsia="微软雅黑" w:cs="微软雅黑"/>
        </w:rPr>
      </w:pPr>
    </w:p>
    <w:p w14:paraId="1432277F">
      <w:pPr>
        <w:pStyle w:val="137"/>
        <w:pBdr>
          <w:top w:val="single" w:color="CCCCCC" w:sz="4" w:space="0"/>
          <w:left w:val="single" w:color="CCCCCC" w:sz="4" w:space="0"/>
          <w:bottom w:val="single" w:color="CCCCCC" w:sz="4" w:space="0"/>
          <w:right w:val="single" w:color="CCCCCC" w:sz="4" w:space="0"/>
        </w:pBdr>
        <w:shd w:val="clear" w:fill="F5F5F5"/>
        <w:rPr>
          <w:rFonts w:hint="eastAsia" w:ascii="Menlo" w:hAnsi="Menlo" w:eastAsia="微软雅黑" w:cs="微软雅黑"/>
        </w:rPr>
      </w:pPr>
      <w:r>
        <w:rPr>
          <w:rFonts w:hint="eastAsia" w:ascii="Menlo" w:hAnsi="Menlo" w:eastAsia="微软雅黑" w:cs="微软雅黑"/>
          <w:sz w:val="20"/>
        </w:rPr>
        <w:t>Step 1: 连接主控板 → 确认已连接</w:t>
      </w:r>
      <w:r>
        <w:rPr>
          <w:rFonts w:hint="eastAsia" w:ascii="Menlo" w:hAnsi="Menlo" w:eastAsia="微软雅黑" w:cs="微软雅黑"/>
        </w:rPr>
        <w:br w:type="textWrapping"/>
      </w:r>
      <w:r>
        <w:rPr>
          <w:rFonts w:hint="eastAsia" w:ascii="Menlo" w:hAnsi="Menlo" w:eastAsia="微软雅黑" w:cs="微软雅黑"/>
          <w:sz w:val="20"/>
        </w:rPr>
        <w:t>Step 2: Ping 检测 → 确认 RTT 正常</w:t>
      </w:r>
      <w:r>
        <w:rPr>
          <w:rFonts w:hint="eastAsia" w:ascii="Menlo" w:hAnsi="Menlo" w:eastAsia="微软雅黑" w:cs="微软雅黑"/>
        </w:rPr>
        <w:br w:type="textWrapping"/>
      </w:r>
      <w:r>
        <w:rPr>
          <w:rFonts w:hint="eastAsia" w:ascii="Menlo" w:hAnsi="Menlo" w:eastAsia="微软雅黑" w:cs="微软雅黑"/>
          <w:sz w:val="20"/>
        </w:rPr>
        <w:t>Step 3: 查看设备信息 → 确认电压 12V+、无错误</w:t>
      </w:r>
      <w:r>
        <w:rPr>
          <w:rFonts w:hint="eastAsia" w:ascii="Menlo" w:hAnsi="Menlo" w:eastAsia="微软雅黑" w:cs="微软雅黑"/>
        </w:rPr>
        <w:br w:type="textWrapping"/>
      </w:r>
      <w:r>
        <w:rPr>
          <w:rFonts w:hint="eastAsia" w:ascii="Menlo" w:hAnsi="Menlo" w:eastAsia="微软雅黑" w:cs="微软雅黑"/>
          <w:sz w:val="20"/>
        </w:rPr>
        <w:t>Step 4: 选择 A/B 面 → 选择灯板</w:t>
      </w:r>
      <w:r>
        <w:rPr>
          <w:rFonts w:hint="eastAsia" w:ascii="Menlo" w:hAnsi="Menlo" w:eastAsia="微软雅黑" w:cs="微软雅黑"/>
        </w:rPr>
        <w:br w:type="textWrapping"/>
      </w:r>
      <w:r>
        <w:rPr>
          <w:rFonts w:hint="eastAsia" w:ascii="Menlo" w:hAnsi="Menlo" w:eastAsia="微软雅黑" w:cs="微软雅黑"/>
          <w:sz w:val="20"/>
        </w:rPr>
        <w:t>Step 5: 点击</w:t>
      </w:r>
      <w:r>
        <w:rPr>
          <w:rFonts w:hint="eastAsia" w:ascii="Menlo" w:hAnsi="Menlo" w:eastAsia="微软雅黑" w:cs="微软雅黑"/>
          <w:color w:val="A31515"/>
          <w:sz w:val="20"/>
        </w:rPr>
        <w:t>"LED 测试序列"</w:t>
      </w:r>
      <w:r>
        <w:rPr>
          <w:rFonts w:hint="eastAsia" w:ascii="Menlo" w:hAnsi="Menlo" w:eastAsia="微软雅黑" w:cs="微软雅黑"/>
          <w:sz w:val="20"/>
        </w:rPr>
        <w:t xml:space="preserve"> → 肉眼确认每个 LED 正常</w:t>
      </w:r>
      <w:r>
        <w:rPr>
          <w:rFonts w:hint="eastAsia" w:ascii="Menlo" w:hAnsi="Menlo" w:eastAsia="微软雅黑" w:cs="微软雅黑"/>
        </w:rPr>
        <w:br w:type="textWrapping"/>
      </w:r>
      <w:r>
        <w:rPr>
          <w:rFonts w:hint="eastAsia" w:ascii="Menlo" w:hAnsi="Menlo" w:eastAsia="微软雅黑" w:cs="微软雅黑"/>
          <w:sz w:val="20"/>
        </w:rPr>
        <w:t>Step 6: 用手遮挡每个储位 → 观察网格状态从灰变绿</w:t>
      </w:r>
      <w:r>
        <w:rPr>
          <w:rFonts w:hint="eastAsia" w:ascii="Menlo" w:hAnsi="Menlo" w:eastAsia="微软雅黑" w:cs="微软雅黑"/>
        </w:rPr>
        <w:br w:type="textWrapping"/>
      </w:r>
      <w:r>
        <w:rPr>
          <w:rFonts w:hint="eastAsia" w:ascii="Menlo" w:hAnsi="Menlo" w:eastAsia="微软雅黑" w:cs="微软雅黑"/>
          <w:sz w:val="20"/>
        </w:rPr>
        <w:t>Step 7: 展开 AD 采样值 → 确认有遮挡时 AD 值明显变化</w:t>
      </w:r>
    </w:p>
    <w:p w14:paraId="79279A3F">
      <w:pPr>
        <w:rPr>
          <w:rFonts w:hint="eastAsia" w:ascii="Menlo" w:hAnsi="Menlo" w:eastAsia="微软雅黑" w:cs="微软雅黑"/>
        </w:rPr>
      </w:pPr>
    </w:p>
    <w:p w14:paraId="3AF2A0F0">
      <w:pPr>
        <w:pStyle w:val="5"/>
        <w:rPr>
          <w:rFonts w:hint="eastAsia" w:ascii="Menlo" w:hAnsi="Menlo" w:eastAsia="微软雅黑" w:cs="微软雅黑"/>
        </w:rPr>
      </w:pPr>
      <w:r>
        <w:rPr>
          <w:rFonts w:hint="eastAsia" w:ascii="Menlo" w:hAnsi="Menlo" w:eastAsia="微软雅黑" w:cs="微软雅黑"/>
        </w:rPr>
        <w:t>场景 2：储位误报（空位显示有物料 / 有物料显示空位）</w:t>
      </w:r>
    </w:p>
    <w:p w14:paraId="71452E89">
      <w:pPr>
        <w:rPr>
          <w:rFonts w:hint="eastAsia" w:ascii="Menlo" w:hAnsi="Menlo" w:eastAsia="微软雅黑" w:cs="微软雅黑"/>
        </w:rPr>
      </w:pPr>
    </w:p>
    <w:p w14:paraId="396DAE30">
      <w:pPr>
        <w:pStyle w:val="137"/>
        <w:pBdr>
          <w:top w:val="single" w:color="CCCCCC" w:sz="4" w:space="0"/>
          <w:left w:val="single" w:color="CCCCCC" w:sz="4" w:space="0"/>
          <w:bottom w:val="single" w:color="CCCCCC" w:sz="4" w:space="0"/>
          <w:right w:val="single" w:color="CCCCCC" w:sz="4" w:space="0"/>
        </w:pBdr>
        <w:shd w:val="clear" w:fill="F5F5F5"/>
        <w:rPr>
          <w:rFonts w:hint="eastAsia" w:ascii="Menlo" w:hAnsi="Menlo" w:eastAsia="微软雅黑" w:cs="微软雅黑"/>
        </w:rPr>
      </w:pPr>
      <w:r>
        <w:rPr>
          <w:rFonts w:hint="eastAsia" w:ascii="Menlo" w:hAnsi="Menlo" w:eastAsia="微软雅黑" w:cs="微软雅黑"/>
          <w:sz w:val="20"/>
        </w:rPr>
        <w:t>Step 1: 选择误报的灯板</w:t>
      </w:r>
      <w:r>
        <w:rPr>
          <w:rFonts w:hint="eastAsia" w:ascii="Menlo" w:hAnsi="Menlo" w:eastAsia="微软雅黑" w:cs="微软雅黑"/>
        </w:rPr>
        <w:br w:type="textWrapping"/>
      </w:r>
      <w:r>
        <w:rPr>
          <w:rFonts w:hint="eastAsia" w:ascii="Menlo" w:hAnsi="Menlo" w:eastAsia="微软雅黑" w:cs="微软雅黑"/>
          <w:sz w:val="20"/>
        </w:rPr>
        <w:t>Step 2: 查看 AD 采样值 → 确认无遮挡时 AD 值（应接近 0）</w:t>
      </w:r>
      <w:r>
        <w:rPr>
          <w:rFonts w:hint="eastAsia" w:ascii="Menlo" w:hAnsi="Menlo" w:eastAsia="微软雅黑" w:cs="微软雅黑"/>
        </w:rPr>
        <w:br w:type="textWrapping"/>
      </w:r>
      <w:r>
        <w:rPr>
          <w:rFonts w:hint="eastAsia" w:ascii="Menlo" w:hAnsi="Menlo" w:eastAsia="微软雅黑" w:cs="微软雅黑"/>
          <w:sz w:val="20"/>
        </w:rPr>
        <w:t>Step 3: 展开校准值 → 确认当前判定值</w:t>
      </w:r>
      <w:r>
        <w:rPr>
          <w:rFonts w:hint="eastAsia" w:ascii="Menlo" w:hAnsi="Menlo" w:eastAsia="微软雅黑" w:cs="微软雅黑"/>
        </w:rPr>
        <w:br w:type="textWrapping"/>
      </w:r>
      <w:r>
        <w:rPr>
          <w:rFonts w:hint="eastAsia" w:ascii="Menlo" w:hAnsi="Menlo" w:eastAsia="微软雅黑" w:cs="微软雅黑"/>
          <w:sz w:val="20"/>
        </w:rPr>
        <w:t>Step 4: 用手遮挡该储位 → 观察 AD 值变化幅度</w:t>
      </w:r>
      <w:r>
        <w:rPr>
          <w:rFonts w:hint="eastAsia" w:ascii="Menlo" w:hAnsi="Menlo" w:eastAsia="微软雅黑" w:cs="微软雅黑"/>
        </w:rPr>
        <w:br w:type="textWrapping"/>
      </w:r>
      <w:r>
        <w:rPr>
          <w:rFonts w:hint="eastAsia" w:ascii="Menlo" w:hAnsi="Menlo" w:eastAsia="微软雅黑" w:cs="微软雅黑"/>
          <w:sz w:val="20"/>
        </w:rPr>
        <w:t>Step 5: 根据实际情况调整判定值：</w:t>
      </w:r>
      <w:r>
        <w:rPr>
          <w:rFonts w:hint="eastAsia" w:ascii="Menlo" w:hAnsi="Menlo" w:eastAsia="微软雅黑" w:cs="微软雅黑"/>
        </w:rPr>
        <w:br w:type="textWrapping"/>
      </w:r>
      <w:r>
        <w:rPr>
          <w:rFonts w:hint="eastAsia" w:ascii="Menlo" w:hAnsi="Menlo" w:eastAsia="微软雅黑" w:cs="微软雅黑"/>
          <w:sz w:val="20"/>
        </w:rPr>
        <w:t xml:space="preserve">   - 太灵敏（空位显示有料）→ 增大判定值</w:t>
      </w:r>
      <w:r>
        <w:rPr>
          <w:rFonts w:hint="eastAsia" w:ascii="Menlo" w:hAnsi="Menlo" w:eastAsia="微软雅黑" w:cs="微软雅黑"/>
        </w:rPr>
        <w:br w:type="textWrapping"/>
      </w:r>
      <w:r>
        <w:rPr>
          <w:rFonts w:hint="eastAsia" w:ascii="Menlo" w:hAnsi="Menlo" w:eastAsia="微软雅黑" w:cs="微软雅黑"/>
          <w:sz w:val="20"/>
        </w:rPr>
        <w:t xml:space="preserve">   - 不灵敏（有料显示空位）→ 减小判定值</w:t>
      </w:r>
      <w:r>
        <w:rPr>
          <w:rFonts w:hint="eastAsia" w:ascii="Menlo" w:hAnsi="Menlo" w:eastAsia="微软雅黑" w:cs="微软雅黑"/>
        </w:rPr>
        <w:br w:type="textWrapping"/>
      </w:r>
      <w:r>
        <w:rPr>
          <w:rFonts w:hint="eastAsia" w:ascii="Menlo" w:hAnsi="Menlo" w:eastAsia="微软雅黑" w:cs="微软雅黑"/>
          <w:sz w:val="20"/>
        </w:rPr>
        <w:t>Step 6: 或点击</w:t>
      </w:r>
      <w:r>
        <w:rPr>
          <w:rFonts w:hint="eastAsia" w:ascii="Menlo" w:hAnsi="Menlo" w:eastAsia="微软雅黑" w:cs="微软雅黑"/>
          <w:color w:val="A31515"/>
          <w:sz w:val="20"/>
        </w:rPr>
        <w:t>"校准"</w:t>
      </w:r>
      <w:r>
        <w:rPr>
          <w:rFonts w:hint="eastAsia" w:ascii="Menlo" w:hAnsi="Menlo" w:eastAsia="微软雅黑" w:cs="微软雅黑"/>
          <w:sz w:val="20"/>
        </w:rPr>
        <w:t>让系统自动校准</w:t>
      </w:r>
    </w:p>
    <w:p w14:paraId="549DA397">
      <w:pPr>
        <w:rPr>
          <w:rFonts w:hint="eastAsia" w:ascii="Menlo" w:hAnsi="Menlo" w:eastAsia="微软雅黑" w:cs="微软雅黑"/>
        </w:rPr>
      </w:pPr>
    </w:p>
    <w:p w14:paraId="1695B48D">
      <w:pPr>
        <w:pStyle w:val="5"/>
        <w:rPr>
          <w:rFonts w:hint="eastAsia" w:ascii="Menlo" w:hAnsi="Menlo" w:eastAsia="微软雅黑" w:cs="微软雅黑"/>
        </w:rPr>
      </w:pPr>
      <w:r>
        <w:rPr>
          <w:rFonts w:hint="eastAsia" w:ascii="Menlo" w:hAnsi="Menlo" w:eastAsia="微软雅黑" w:cs="微软雅黑"/>
        </w:rPr>
        <w:t>场景 3：某块灯板完全不工作</w:t>
      </w:r>
    </w:p>
    <w:p w14:paraId="3F5EDB13">
      <w:pPr>
        <w:rPr>
          <w:rFonts w:hint="eastAsia" w:ascii="Menlo" w:hAnsi="Menlo" w:eastAsia="微软雅黑" w:cs="微软雅黑"/>
        </w:rPr>
      </w:pPr>
    </w:p>
    <w:p w14:paraId="13A236D2">
      <w:pPr>
        <w:pStyle w:val="137"/>
        <w:pBdr>
          <w:top w:val="single" w:color="CCCCCC" w:sz="4" w:space="0"/>
          <w:left w:val="single" w:color="CCCCCC" w:sz="4" w:space="0"/>
          <w:bottom w:val="single" w:color="CCCCCC" w:sz="4" w:space="0"/>
          <w:right w:val="single" w:color="CCCCCC" w:sz="4" w:space="0"/>
        </w:pBdr>
        <w:shd w:val="clear" w:fill="F5F5F5"/>
        <w:rPr>
          <w:rFonts w:hint="eastAsia" w:ascii="Menlo" w:hAnsi="Menlo" w:eastAsia="微软雅黑" w:cs="微软雅黑"/>
        </w:rPr>
      </w:pPr>
      <w:r>
        <w:rPr>
          <w:rFonts w:hint="eastAsia" w:ascii="Menlo" w:hAnsi="Menlo" w:eastAsia="微软雅黑" w:cs="微软雅黑"/>
          <w:sz w:val="20"/>
        </w:rPr>
        <w:t>Step 1: 检查主控板 COM1/COM2 是否启用（设备信息卡片）</w:t>
      </w:r>
      <w:r>
        <w:rPr>
          <w:rFonts w:hint="eastAsia" w:ascii="Menlo" w:hAnsi="Menlo" w:eastAsia="微软雅黑" w:cs="微软雅黑"/>
        </w:rPr>
        <w:br w:type="textWrapping"/>
      </w:r>
      <w:r>
        <w:rPr>
          <w:rFonts w:hint="eastAsia" w:ascii="Menlo" w:hAnsi="Menlo" w:eastAsia="微软雅黑" w:cs="微软雅黑"/>
          <w:sz w:val="20"/>
        </w:rPr>
        <w:t>Step 2: 检查灯板电源线、RS485 接线是否牢固</w:t>
      </w:r>
      <w:r>
        <w:rPr>
          <w:rFonts w:hint="eastAsia" w:ascii="Menlo" w:hAnsi="Menlo" w:eastAsia="微软雅黑" w:cs="微软雅黑"/>
        </w:rPr>
        <w:br w:type="textWrapping"/>
      </w:r>
      <w:r>
        <w:rPr>
          <w:rFonts w:hint="eastAsia" w:ascii="Menlo" w:hAnsi="Menlo" w:eastAsia="微软雅黑" w:cs="微软雅黑"/>
          <w:sz w:val="20"/>
        </w:rPr>
        <w:t>Step 3: 检查灯板数码管显示：</w:t>
      </w:r>
      <w:r>
        <w:rPr>
          <w:rFonts w:hint="eastAsia" w:ascii="Menlo" w:hAnsi="Menlo" w:eastAsia="微软雅黑" w:cs="微软雅黑"/>
        </w:rPr>
        <w:br w:type="textWrapping"/>
      </w:r>
      <w:r>
        <w:rPr>
          <w:rFonts w:hint="eastAsia" w:ascii="Menlo" w:hAnsi="Menlo" w:eastAsia="微软雅黑" w:cs="微软雅黑"/>
          <w:sz w:val="20"/>
        </w:rPr>
        <w:t xml:space="preserve">   - E1 = 通信超时（RS485 接线问题）</w:t>
      </w:r>
      <w:r>
        <w:rPr>
          <w:rFonts w:hint="eastAsia" w:ascii="Menlo" w:hAnsi="Menlo" w:eastAsia="微软雅黑" w:cs="微软雅黑"/>
        </w:rPr>
        <w:br w:type="textWrapping"/>
      </w:r>
      <w:r>
        <w:rPr>
          <w:rFonts w:hint="eastAsia" w:ascii="Menlo" w:hAnsi="Menlo" w:eastAsia="微软雅黑" w:cs="微软雅黑"/>
          <w:sz w:val="20"/>
        </w:rPr>
        <w:t xml:space="preserve">   - P1~P9 = 校准异常</w:t>
      </w:r>
      <w:r>
        <w:rPr>
          <w:rFonts w:hint="eastAsia" w:ascii="Menlo" w:hAnsi="Menlo" w:eastAsia="微软雅黑" w:cs="微软雅黑"/>
        </w:rPr>
        <w:br w:type="textWrapping"/>
      </w:r>
      <w:r>
        <w:rPr>
          <w:rFonts w:hint="eastAsia" w:ascii="Menlo" w:hAnsi="Menlo" w:eastAsia="微软雅黑" w:cs="微软雅黑"/>
          <w:sz w:val="20"/>
        </w:rPr>
        <w:t xml:space="preserve">   - 正常应显示站号</w:t>
      </w:r>
      <w:r>
        <w:rPr>
          <w:rFonts w:hint="eastAsia" w:ascii="Menlo" w:hAnsi="Menlo" w:eastAsia="微软雅黑" w:cs="微软雅黑"/>
        </w:rPr>
        <w:br w:type="textWrapping"/>
      </w:r>
      <w:r>
        <w:rPr>
          <w:rFonts w:hint="eastAsia" w:ascii="Menlo" w:hAnsi="Menlo" w:eastAsia="微软雅黑" w:cs="微软雅黑"/>
          <w:sz w:val="20"/>
        </w:rPr>
        <w:t>Step 4: 在页面选择该灯板 → 如果读取失败，日志将显示错误原因</w:t>
      </w:r>
      <w:r>
        <w:rPr>
          <w:rFonts w:hint="eastAsia" w:ascii="Menlo" w:hAnsi="Menlo" w:eastAsia="微软雅黑" w:cs="微软雅黑"/>
        </w:rPr>
        <w:br w:type="textWrapping"/>
      </w:r>
      <w:r>
        <w:rPr>
          <w:rFonts w:hint="eastAsia" w:ascii="Menlo" w:hAnsi="Menlo" w:eastAsia="微软雅黑" w:cs="微软雅黑"/>
          <w:sz w:val="20"/>
        </w:rPr>
        <w:t>Step 5: 尝试点击</w:t>
      </w:r>
      <w:r>
        <w:rPr>
          <w:rFonts w:hint="eastAsia" w:ascii="Menlo" w:hAnsi="Menlo" w:eastAsia="微软雅黑" w:cs="微软雅黑"/>
          <w:color w:val="A31515"/>
          <w:sz w:val="20"/>
        </w:rPr>
        <w:t>"复位"</w:t>
      </w:r>
      <w:r>
        <w:rPr>
          <w:rFonts w:hint="eastAsia" w:ascii="Menlo" w:hAnsi="Menlo" w:eastAsia="微软雅黑" w:cs="微软雅黑"/>
          <w:sz w:val="20"/>
        </w:rPr>
        <w:t>按钮</w:t>
      </w:r>
      <w:r>
        <w:rPr>
          <w:rFonts w:hint="eastAsia" w:ascii="Menlo" w:hAnsi="Menlo" w:eastAsia="微软雅黑" w:cs="微软雅黑"/>
        </w:rPr>
        <w:br w:type="textWrapping"/>
      </w:r>
      <w:r>
        <w:rPr>
          <w:rFonts w:hint="eastAsia" w:ascii="Menlo" w:hAnsi="Menlo" w:eastAsia="微软雅黑" w:cs="微软雅黑"/>
          <w:sz w:val="20"/>
        </w:rPr>
        <w:t>Step 6: 如果仍不行，检查灯板拨码地址设置是否正确</w:t>
      </w:r>
    </w:p>
    <w:p w14:paraId="5411AFB3">
      <w:pPr>
        <w:rPr>
          <w:rFonts w:hint="eastAsia" w:ascii="Menlo" w:hAnsi="Menlo" w:eastAsia="微软雅黑" w:cs="微软雅黑"/>
        </w:rPr>
      </w:pPr>
    </w:p>
    <w:p w14:paraId="0A46F110">
      <w:pPr>
        <w:pStyle w:val="5"/>
        <w:rPr>
          <w:rFonts w:hint="eastAsia" w:ascii="Menlo" w:hAnsi="Menlo" w:eastAsia="微软雅黑" w:cs="微软雅黑"/>
        </w:rPr>
      </w:pPr>
      <w:r>
        <w:rPr>
          <w:rFonts w:hint="eastAsia" w:ascii="Menlo" w:hAnsi="Menlo" w:eastAsia="微软雅黑" w:cs="微软雅黑"/>
        </w:rPr>
        <w:t>场景 4：主控板无法连接</w:t>
      </w:r>
    </w:p>
    <w:p w14:paraId="5CBCB672">
      <w:pPr>
        <w:rPr>
          <w:rFonts w:hint="eastAsia" w:ascii="Menlo" w:hAnsi="Menlo" w:eastAsia="微软雅黑" w:cs="微软雅黑"/>
        </w:rPr>
      </w:pPr>
    </w:p>
    <w:p w14:paraId="1EB1FB88">
      <w:pPr>
        <w:pStyle w:val="137"/>
        <w:pBdr>
          <w:top w:val="single" w:color="CCCCCC" w:sz="4" w:space="0"/>
          <w:left w:val="single" w:color="CCCCCC" w:sz="4" w:space="0"/>
          <w:bottom w:val="single" w:color="CCCCCC" w:sz="4" w:space="0"/>
          <w:right w:val="single" w:color="CCCCCC" w:sz="4" w:space="0"/>
        </w:pBdr>
        <w:shd w:val="clear" w:fill="F5F5F5"/>
        <w:rPr>
          <w:rFonts w:hint="eastAsia" w:ascii="Menlo" w:hAnsi="Menlo" w:eastAsia="微软雅黑" w:cs="微软雅黑"/>
        </w:rPr>
      </w:pPr>
      <w:r>
        <w:rPr>
          <w:rFonts w:hint="eastAsia" w:ascii="Menlo" w:hAnsi="Menlo" w:eastAsia="微软雅黑" w:cs="微软雅黑"/>
          <w:sz w:val="20"/>
        </w:rPr>
        <w:t>Step 1: 确认主控板供电正常（12V，RUN 灯慢闪）</w:t>
      </w:r>
      <w:r>
        <w:rPr>
          <w:rFonts w:hint="eastAsia" w:ascii="Menlo" w:hAnsi="Menlo" w:eastAsia="微软雅黑" w:cs="微软雅黑"/>
        </w:rPr>
        <w:br w:type="textWrapping"/>
      </w:r>
      <w:r>
        <w:rPr>
          <w:rFonts w:hint="eastAsia" w:ascii="Menlo" w:hAnsi="Menlo" w:eastAsia="微软雅黑" w:cs="微软雅黑"/>
          <w:sz w:val="20"/>
        </w:rPr>
        <w:t>Step 2: 确认网线已连接（以太网模式）或 WiFi 已配对</w:t>
      </w:r>
      <w:r>
        <w:rPr>
          <w:rFonts w:hint="eastAsia" w:ascii="Menlo" w:hAnsi="Menlo" w:eastAsia="微软雅黑" w:cs="微软雅黑"/>
        </w:rPr>
        <w:br w:type="textWrapping"/>
      </w:r>
      <w:r>
        <w:rPr>
          <w:rFonts w:hint="eastAsia" w:ascii="Menlo" w:hAnsi="Menlo" w:eastAsia="微软雅黑" w:cs="微软雅黑"/>
          <w:sz w:val="20"/>
        </w:rPr>
        <w:t>Step 3: 确认拨码开关设置正确：</w:t>
      </w:r>
      <w:r>
        <w:rPr>
          <w:rFonts w:hint="eastAsia" w:ascii="Menlo" w:hAnsi="Menlo" w:eastAsia="微软雅黑" w:cs="微软雅黑"/>
        </w:rPr>
        <w:br w:type="textWrapping"/>
      </w:r>
      <w:r>
        <w:rPr>
          <w:rFonts w:hint="eastAsia" w:ascii="Menlo" w:hAnsi="Menlo" w:eastAsia="微软雅黑" w:cs="微软雅黑"/>
          <w:sz w:val="20"/>
        </w:rPr>
        <w:t xml:space="preserve">   - 配置模式：S1=OFF, S2=OFF → IP 192.168.1.100</w:t>
      </w:r>
      <w:r>
        <w:rPr>
          <w:rFonts w:hint="eastAsia" w:ascii="Menlo" w:hAnsi="Menlo" w:eastAsia="微软雅黑" w:cs="微软雅黑"/>
        </w:rPr>
        <w:br w:type="textWrapping"/>
      </w:r>
      <w:r>
        <w:rPr>
          <w:rFonts w:hint="eastAsia" w:ascii="Menlo" w:hAnsi="Menlo" w:eastAsia="微软雅黑" w:cs="微软雅黑"/>
          <w:sz w:val="20"/>
        </w:rPr>
        <w:t xml:space="preserve">   - 以太网模式：S1=ON, S2=OFF → DHCP</w:t>
      </w:r>
      <w:r>
        <w:rPr>
          <w:rFonts w:hint="eastAsia" w:ascii="Menlo" w:hAnsi="Menlo" w:eastAsia="微软雅黑" w:cs="微软雅黑"/>
        </w:rPr>
        <w:br w:type="textWrapping"/>
      </w:r>
      <w:r>
        <w:rPr>
          <w:rFonts w:hint="eastAsia" w:ascii="Menlo" w:hAnsi="Menlo" w:eastAsia="微软雅黑" w:cs="微软雅黑"/>
          <w:sz w:val="20"/>
        </w:rPr>
        <w:t xml:space="preserve">   - WiFi 模式：S1=OFF, S2=ON → IP 192.168.1.98</w:t>
      </w:r>
      <w:r>
        <w:rPr>
          <w:rFonts w:hint="eastAsia" w:ascii="Menlo" w:hAnsi="Menlo" w:eastAsia="微软雅黑" w:cs="微软雅黑"/>
        </w:rPr>
        <w:br w:type="textWrapping"/>
      </w:r>
      <w:r>
        <w:rPr>
          <w:rFonts w:hint="eastAsia" w:ascii="Menlo" w:hAnsi="Menlo" w:eastAsia="微软雅黑" w:cs="微软雅黑"/>
          <w:sz w:val="20"/>
        </w:rPr>
        <w:t>Step 4: 执行 ping 命令测试网络连通性</w:t>
      </w:r>
      <w:r>
        <w:rPr>
          <w:rFonts w:hint="eastAsia" w:ascii="Menlo" w:hAnsi="Menlo" w:eastAsia="微软雅黑" w:cs="微软雅黑"/>
        </w:rPr>
        <w:br w:type="textWrapping"/>
      </w:r>
      <w:r>
        <w:rPr>
          <w:rFonts w:hint="eastAsia" w:ascii="Menlo" w:hAnsi="Menlo" w:eastAsia="微软雅黑" w:cs="微软雅黑"/>
          <w:sz w:val="20"/>
        </w:rPr>
        <w:t>Step 5: 如果配置模式也无法连接，检查固件是否正常</w:t>
      </w:r>
    </w:p>
    <w:p w14:paraId="617B0467">
      <w:pPr>
        <w:rPr>
          <w:rFonts w:hint="eastAsia" w:ascii="Menlo" w:hAnsi="Menlo" w:eastAsia="微软雅黑" w:cs="微软雅黑"/>
        </w:rPr>
      </w:pPr>
    </w:p>
    <w:p w14:paraId="12D7B41C">
      <w:pPr>
        <w:pStyle w:val="4"/>
        <w:rPr>
          <w:rFonts w:hint="eastAsia" w:ascii="Menlo" w:hAnsi="Menlo" w:eastAsia="微软雅黑" w:cs="微软雅黑"/>
        </w:rPr>
      </w:pPr>
      <w:r>
        <w:rPr>
          <w:rFonts w:hint="eastAsia" w:ascii="Menlo" w:hAnsi="Menlo" w:eastAsia="微软雅黑" w:cs="微软雅黑"/>
        </w:rPr>
        <w:t>五、异常处理</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5F50742">
        <w:trPr>
          <w:tblHeader/>
        </w:trPr>
        <w:tc>
          <w:tcPr>
            <w:tcW w:w="2880" w:type="dxa"/>
            <w:shd w:val="clear" w:color="auto" w:fill="D6E4F0"/>
          </w:tcPr>
          <w:p w14:paraId="24B42012">
            <w:pPr>
              <w:spacing w:after="0" w:line="240" w:lineRule="auto"/>
              <w:rPr>
                <w:rFonts w:hint="eastAsia" w:ascii="Menlo" w:hAnsi="Menlo" w:eastAsia="微软雅黑" w:cs="微软雅黑"/>
              </w:rPr>
            </w:pPr>
            <w:r>
              <w:rPr>
                <w:rFonts w:hint="eastAsia" w:ascii="Menlo" w:hAnsi="Menlo" w:eastAsia="微软雅黑" w:cs="微软雅黑"/>
                <w:b/>
              </w:rPr>
              <w:t>现象</w:t>
            </w:r>
          </w:p>
        </w:tc>
        <w:tc>
          <w:tcPr>
            <w:tcW w:w="2880" w:type="dxa"/>
            <w:shd w:val="clear" w:color="auto" w:fill="D6E4F0"/>
          </w:tcPr>
          <w:p w14:paraId="52B36DD6">
            <w:pPr>
              <w:spacing w:after="0" w:line="240" w:lineRule="auto"/>
              <w:rPr>
                <w:rFonts w:hint="eastAsia" w:ascii="Menlo" w:hAnsi="Menlo" w:eastAsia="微软雅黑" w:cs="微软雅黑"/>
              </w:rPr>
            </w:pPr>
            <w:r>
              <w:rPr>
                <w:rFonts w:hint="eastAsia" w:ascii="Menlo" w:hAnsi="Menlo" w:eastAsia="微软雅黑" w:cs="微软雅黑"/>
                <w:b/>
              </w:rPr>
              <w:t>可能原因</w:t>
            </w:r>
          </w:p>
        </w:tc>
        <w:tc>
          <w:tcPr>
            <w:tcW w:w="2880" w:type="dxa"/>
            <w:shd w:val="clear" w:color="auto" w:fill="D6E4F0"/>
          </w:tcPr>
          <w:p w14:paraId="7701AC8D">
            <w:pPr>
              <w:spacing w:after="0" w:line="240" w:lineRule="auto"/>
              <w:rPr>
                <w:rFonts w:hint="eastAsia" w:ascii="Menlo" w:hAnsi="Menlo" w:eastAsia="微软雅黑" w:cs="微软雅黑"/>
              </w:rPr>
            </w:pPr>
            <w:r>
              <w:rPr>
                <w:rFonts w:hint="eastAsia" w:ascii="Menlo" w:hAnsi="Menlo" w:eastAsia="微软雅黑" w:cs="微软雅黑"/>
                <w:b/>
              </w:rPr>
              <w:t>处理方式</w:t>
            </w:r>
          </w:p>
        </w:tc>
      </w:tr>
      <w:tr w14:paraId="7826F211">
        <w:tc>
          <w:tcPr>
            <w:tcW w:w="2880" w:type="dxa"/>
          </w:tcPr>
          <w:p w14:paraId="028FC40F">
            <w:pPr>
              <w:spacing w:after="0" w:line="240" w:lineRule="auto"/>
              <w:rPr>
                <w:rFonts w:hint="eastAsia" w:ascii="Menlo" w:hAnsi="Menlo" w:eastAsia="微软雅黑" w:cs="微软雅黑"/>
              </w:rPr>
            </w:pPr>
            <w:r>
              <w:rPr>
                <w:rFonts w:hint="eastAsia" w:ascii="Menlo" w:hAnsi="Menlo" w:eastAsia="微软雅黑" w:cs="微软雅黑"/>
              </w:rPr>
              <w:t>连接超时</w:t>
            </w:r>
          </w:p>
        </w:tc>
        <w:tc>
          <w:tcPr>
            <w:tcW w:w="2880" w:type="dxa"/>
          </w:tcPr>
          <w:p w14:paraId="0D5083FD">
            <w:pPr>
              <w:spacing w:after="0" w:line="240" w:lineRule="auto"/>
              <w:rPr>
                <w:rFonts w:hint="eastAsia" w:ascii="Menlo" w:hAnsi="Menlo" w:eastAsia="微软雅黑" w:cs="微软雅黑"/>
              </w:rPr>
            </w:pPr>
            <w:r>
              <w:rPr>
                <w:rFonts w:hint="eastAsia" w:ascii="Menlo" w:hAnsi="Menlo" w:eastAsia="微软雅黑" w:cs="微软雅黑"/>
              </w:rPr>
              <w:t>IP/Port 错误、网线未接、主控板未供电</w:t>
            </w:r>
          </w:p>
        </w:tc>
        <w:tc>
          <w:tcPr>
            <w:tcW w:w="2880" w:type="dxa"/>
          </w:tcPr>
          <w:p w14:paraId="694ED30F">
            <w:pPr>
              <w:spacing w:after="0" w:line="240" w:lineRule="auto"/>
              <w:rPr>
                <w:rFonts w:hint="eastAsia" w:ascii="Menlo" w:hAnsi="Menlo" w:eastAsia="微软雅黑" w:cs="微软雅黑"/>
              </w:rPr>
            </w:pPr>
            <w:r>
              <w:rPr>
                <w:rFonts w:hint="eastAsia" w:ascii="Menlo" w:hAnsi="Menlo" w:eastAsia="微软雅黑" w:cs="微软雅黑"/>
              </w:rPr>
              <w:t>检查网络连接，确认 IP 正确</w:t>
            </w:r>
          </w:p>
        </w:tc>
      </w:tr>
      <w:tr w14:paraId="7EA0A2EF">
        <w:tc>
          <w:tcPr>
            <w:tcW w:w="2880" w:type="dxa"/>
          </w:tcPr>
          <w:p w14:paraId="0B887EFD">
            <w:pPr>
              <w:spacing w:after="0" w:line="240" w:lineRule="auto"/>
              <w:rPr>
                <w:rFonts w:hint="eastAsia" w:ascii="Menlo" w:hAnsi="Menlo" w:eastAsia="微软雅黑" w:cs="微软雅黑"/>
              </w:rPr>
            </w:pPr>
            <w:r>
              <w:rPr>
                <w:rFonts w:hint="eastAsia" w:ascii="Menlo" w:hAnsi="Menlo" w:eastAsia="微软雅黑" w:cs="微软雅黑"/>
              </w:rPr>
              <w:t>灯板列表为空</w:t>
            </w:r>
          </w:p>
        </w:tc>
        <w:tc>
          <w:tcPr>
            <w:tcW w:w="2880" w:type="dxa"/>
          </w:tcPr>
          <w:p w14:paraId="4FB6C5AC">
            <w:pPr>
              <w:spacing w:after="0" w:line="240" w:lineRule="auto"/>
              <w:rPr>
                <w:rFonts w:hint="eastAsia" w:ascii="Menlo" w:hAnsi="Menlo" w:eastAsia="微软雅黑" w:cs="微软雅黑"/>
              </w:rPr>
            </w:pPr>
            <w:r>
              <w:rPr>
                <w:rFonts w:hint="eastAsia" w:ascii="Menlo" w:hAnsi="Menlo" w:eastAsia="微软雅黑" w:cs="微软雅黑"/>
              </w:rPr>
              <w:t>未配置灯板数量</w:t>
            </w:r>
          </w:p>
        </w:tc>
        <w:tc>
          <w:tcPr>
            <w:tcW w:w="2880" w:type="dxa"/>
          </w:tcPr>
          <w:p w14:paraId="6524F03B">
            <w:pPr>
              <w:spacing w:after="0" w:line="240" w:lineRule="auto"/>
              <w:rPr>
                <w:rFonts w:hint="eastAsia" w:ascii="Menlo" w:hAnsi="Menlo" w:eastAsia="微软雅黑" w:cs="微软雅黑"/>
              </w:rPr>
            </w:pPr>
            <w:r>
              <w:rPr>
                <w:rFonts w:hint="eastAsia" w:ascii="Menlo" w:hAnsi="Menlo" w:eastAsia="微软雅黑" w:cs="微软雅黑"/>
              </w:rPr>
              <w:t>写寄存器60108(A) 和60109(B)</w:t>
            </w:r>
          </w:p>
        </w:tc>
      </w:tr>
      <w:tr w14:paraId="4E53A661">
        <w:tc>
          <w:tcPr>
            <w:tcW w:w="2880" w:type="dxa"/>
          </w:tcPr>
          <w:p w14:paraId="473834AD">
            <w:pPr>
              <w:spacing w:after="0" w:line="240" w:lineRule="auto"/>
              <w:rPr>
                <w:rFonts w:hint="eastAsia" w:ascii="Menlo" w:hAnsi="Menlo" w:eastAsia="微软雅黑" w:cs="微软雅黑"/>
              </w:rPr>
            </w:pPr>
            <w:r>
              <w:rPr>
                <w:rFonts w:hint="eastAsia" w:ascii="Menlo" w:hAnsi="Menlo" w:eastAsia="微软雅黑" w:cs="微软雅黑"/>
              </w:rPr>
              <w:t>读取灯板信息失败</w:t>
            </w:r>
          </w:p>
        </w:tc>
        <w:tc>
          <w:tcPr>
            <w:tcW w:w="2880" w:type="dxa"/>
          </w:tcPr>
          <w:p w14:paraId="467E8EE8">
            <w:pPr>
              <w:spacing w:after="0" w:line="240" w:lineRule="auto"/>
              <w:rPr>
                <w:rFonts w:hint="eastAsia" w:ascii="Menlo" w:hAnsi="Menlo" w:eastAsia="微软雅黑" w:cs="微软雅黑"/>
              </w:rPr>
            </w:pPr>
            <w:r>
              <w:rPr>
                <w:rFonts w:hint="eastAsia" w:ascii="Menlo" w:hAnsi="Menlo" w:eastAsia="微软雅黑" w:cs="微软雅黑"/>
              </w:rPr>
              <w:t>灯板未供电、RS485 接线松动、站号冲突</w:t>
            </w:r>
          </w:p>
        </w:tc>
        <w:tc>
          <w:tcPr>
            <w:tcW w:w="2880" w:type="dxa"/>
          </w:tcPr>
          <w:p w14:paraId="6D489562">
            <w:pPr>
              <w:spacing w:after="0" w:line="240" w:lineRule="auto"/>
              <w:rPr>
                <w:rFonts w:hint="eastAsia" w:ascii="Menlo" w:hAnsi="Menlo" w:eastAsia="微软雅黑" w:cs="微软雅黑"/>
              </w:rPr>
            </w:pPr>
            <w:r>
              <w:rPr>
                <w:rFonts w:hint="eastAsia" w:ascii="Menlo" w:hAnsi="Menlo" w:eastAsia="微软雅黑" w:cs="微软雅黑"/>
              </w:rPr>
              <w:t>检查硬件接线和地址拨码</w:t>
            </w:r>
          </w:p>
        </w:tc>
      </w:tr>
      <w:tr w14:paraId="525205ED">
        <w:tc>
          <w:tcPr>
            <w:tcW w:w="2880" w:type="dxa"/>
          </w:tcPr>
          <w:p w14:paraId="2A74B7DD">
            <w:pPr>
              <w:spacing w:after="0" w:line="240" w:lineRule="auto"/>
              <w:rPr>
                <w:rFonts w:hint="eastAsia" w:ascii="Menlo" w:hAnsi="Menlo" w:eastAsia="微软雅黑" w:cs="微软雅黑"/>
              </w:rPr>
            </w:pPr>
            <w:r>
              <w:rPr>
                <w:rFonts w:hint="eastAsia" w:ascii="Menlo" w:hAnsi="Menlo" w:eastAsia="微软雅黑" w:cs="微软雅黑"/>
              </w:rPr>
              <w:t>LED 控制无反应</w:t>
            </w:r>
          </w:p>
        </w:tc>
        <w:tc>
          <w:tcPr>
            <w:tcW w:w="2880" w:type="dxa"/>
          </w:tcPr>
          <w:p w14:paraId="19D74489">
            <w:pPr>
              <w:spacing w:after="0" w:line="240" w:lineRule="auto"/>
              <w:rPr>
                <w:rFonts w:hint="eastAsia" w:ascii="Menlo" w:hAnsi="Menlo" w:eastAsia="微软雅黑" w:cs="微软雅黑"/>
              </w:rPr>
            </w:pPr>
            <w:r>
              <w:rPr>
                <w:rFonts w:hint="eastAsia" w:ascii="Menlo" w:hAnsi="Menlo" w:eastAsia="微软雅黑" w:cs="微软雅黑"/>
              </w:rPr>
              <w:t>LED 已损坏、协议错误</w:t>
            </w:r>
          </w:p>
        </w:tc>
        <w:tc>
          <w:tcPr>
            <w:tcW w:w="2880" w:type="dxa"/>
          </w:tcPr>
          <w:p w14:paraId="040E69A9">
            <w:pPr>
              <w:spacing w:after="0" w:line="240" w:lineRule="auto"/>
              <w:rPr>
                <w:rFonts w:hint="eastAsia" w:ascii="Menlo" w:hAnsi="Menlo" w:eastAsia="微软雅黑" w:cs="微软雅黑"/>
              </w:rPr>
            </w:pPr>
            <w:r>
              <w:rPr>
                <w:rFonts w:hint="eastAsia" w:ascii="Menlo" w:hAnsi="Menlo" w:eastAsia="微软雅黑" w:cs="微软雅黑"/>
              </w:rPr>
              <w:t>运行"LED 测试序列"确认</w:t>
            </w:r>
          </w:p>
        </w:tc>
      </w:tr>
      <w:tr w14:paraId="725CBD28">
        <w:tc>
          <w:tcPr>
            <w:tcW w:w="2880" w:type="dxa"/>
          </w:tcPr>
          <w:p w14:paraId="0F7056B4">
            <w:pPr>
              <w:spacing w:after="0" w:line="240" w:lineRule="auto"/>
              <w:rPr>
                <w:rFonts w:hint="eastAsia" w:ascii="Menlo" w:hAnsi="Menlo" w:eastAsia="微软雅黑" w:cs="微软雅黑"/>
              </w:rPr>
            </w:pPr>
            <w:r>
              <w:rPr>
                <w:rFonts w:hint="eastAsia" w:ascii="Menlo" w:hAnsi="Menlo" w:eastAsia="微软雅黑" w:cs="微软雅黑"/>
              </w:rPr>
              <w:t>AD 值全部为 0</w:t>
            </w:r>
          </w:p>
        </w:tc>
        <w:tc>
          <w:tcPr>
            <w:tcW w:w="2880" w:type="dxa"/>
          </w:tcPr>
          <w:p w14:paraId="6561D638">
            <w:pPr>
              <w:spacing w:after="0" w:line="240" w:lineRule="auto"/>
              <w:rPr>
                <w:rFonts w:hint="eastAsia" w:ascii="Menlo" w:hAnsi="Menlo" w:eastAsia="微软雅黑" w:cs="微软雅黑"/>
              </w:rPr>
            </w:pPr>
            <w:r>
              <w:rPr>
                <w:rFonts w:hint="eastAsia" w:ascii="Menlo" w:hAnsi="Menlo" w:eastAsia="微软雅黑" w:cs="微软雅黑"/>
              </w:rPr>
              <w:t>传感器未供电、灯板未工作</w:t>
            </w:r>
          </w:p>
        </w:tc>
        <w:tc>
          <w:tcPr>
            <w:tcW w:w="2880" w:type="dxa"/>
          </w:tcPr>
          <w:p w14:paraId="41123349">
            <w:pPr>
              <w:spacing w:after="0" w:line="240" w:lineRule="auto"/>
              <w:rPr>
                <w:rFonts w:hint="eastAsia" w:ascii="Menlo" w:hAnsi="Menlo" w:eastAsia="微软雅黑" w:cs="微软雅黑"/>
              </w:rPr>
            </w:pPr>
            <w:r>
              <w:rPr>
                <w:rFonts w:hint="eastAsia" w:ascii="Menlo" w:hAnsi="Menlo" w:eastAsia="微软雅黑" w:cs="微软雅黑"/>
              </w:rPr>
              <w:t>检查灯板电源</w:t>
            </w:r>
          </w:p>
        </w:tc>
      </w:tr>
      <w:tr w14:paraId="60EAD873">
        <w:tc>
          <w:tcPr>
            <w:tcW w:w="2880" w:type="dxa"/>
          </w:tcPr>
          <w:p w14:paraId="3F9282EC">
            <w:pPr>
              <w:spacing w:after="0" w:line="240" w:lineRule="auto"/>
              <w:rPr>
                <w:rFonts w:hint="eastAsia" w:ascii="Menlo" w:hAnsi="Menlo" w:eastAsia="微软雅黑" w:cs="微软雅黑"/>
              </w:rPr>
            </w:pPr>
            <w:r>
              <w:rPr>
                <w:rFonts w:hint="eastAsia" w:ascii="Menlo" w:hAnsi="Menlo" w:eastAsia="微软雅黑" w:cs="微软雅黑"/>
              </w:rPr>
              <w:t>储位状态不更新</w:t>
            </w:r>
          </w:p>
        </w:tc>
        <w:tc>
          <w:tcPr>
            <w:tcW w:w="2880" w:type="dxa"/>
          </w:tcPr>
          <w:p w14:paraId="5C8FBDAB">
            <w:pPr>
              <w:spacing w:after="0" w:line="240" w:lineRule="auto"/>
              <w:rPr>
                <w:rFonts w:hint="eastAsia" w:ascii="Menlo" w:hAnsi="Menlo" w:eastAsia="微软雅黑" w:cs="微软雅黑"/>
              </w:rPr>
            </w:pPr>
            <w:r>
              <w:rPr>
                <w:rFonts w:hint="eastAsia" w:ascii="Menlo" w:hAnsi="Menlo" w:eastAsia="微软雅黑" w:cs="微软雅黑"/>
              </w:rPr>
              <w:t>主控板未配置为"有感应物料架"</w:t>
            </w:r>
          </w:p>
        </w:tc>
        <w:tc>
          <w:tcPr>
            <w:tcW w:w="2880" w:type="dxa"/>
          </w:tcPr>
          <w:p w14:paraId="39FC3173">
            <w:pPr>
              <w:spacing w:after="0" w:line="240" w:lineRule="auto"/>
              <w:rPr>
                <w:rFonts w:hint="eastAsia" w:ascii="Menlo" w:hAnsi="Menlo" w:eastAsia="微软雅黑" w:cs="微软雅黑"/>
              </w:rPr>
            </w:pPr>
            <w:r>
              <w:rPr>
                <w:rFonts w:hint="eastAsia" w:ascii="Menlo" w:hAnsi="Menlo" w:eastAsia="微软雅黑" w:cs="微软雅黑"/>
              </w:rPr>
              <w:t>检查60107寄存器值应为 1</w:t>
            </w:r>
          </w:p>
        </w:tc>
      </w:tr>
      <w:tr w14:paraId="21323465">
        <w:tc>
          <w:tcPr>
            <w:tcW w:w="2880" w:type="dxa"/>
          </w:tcPr>
          <w:p w14:paraId="0BFE7E95">
            <w:pPr>
              <w:spacing w:after="0" w:line="240" w:lineRule="auto"/>
              <w:rPr>
                <w:rFonts w:hint="eastAsia" w:ascii="Menlo" w:hAnsi="Menlo" w:eastAsia="微软雅黑" w:cs="微软雅黑"/>
              </w:rPr>
            </w:pPr>
            <w:r>
              <w:rPr>
                <w:rFonts w:hint="eastAsia" w:ascii="Menlo" w:hAnsi="Menlo" w:eastAsia="微软雅黑" w:cs="微软雅黑"/>
              </w:rPr>
              <w:t>数码管显示 E1</w:t>
            </w:r>
          </w:p>
        </w:tc>
        <w:tc>
          <w:tcPr>
            <w:tcW w:w="2880" w:type="dxa"/>
          </w:tcPr>
          <w:p w14:paraId="12DBCF39">
            <w:pPr>
              <w:spacing w:after="0" w:line="240" w:lineRule="auto"/>
              <w:rPr>
                <w:rFonts w:hint="eastAsia" w:ascii="Menlo" w:hAnsi="Menlo" w:eastAsia="微软雅黑" w:cs="微软雅黑"/>
              </w:rPr>
            </w:pPr>
            <w:r>
              <w:rPr>
                <w:rFonts w:hint="eastAsia" w:ascii="Menlo" w:hAnsi="Menlo" w:eastAsia="微软雅黑" w:cs="微软雅黑"/>
              </w:rPr>
              <w:t>RS485 通信超时（60 秒无指令）</w:t>
            </w:r>
          </w:p>
        </w:tc>
        <w:tc>
          <w:tcPr>
            <w:tcW w:w="2880" w:type="dxa"/>
          </w:tcPr>
          <w:p w14:paraId="7A889852">
            <w:pPr>
              <w:spacing w:after="0" w:line="240" w:lineRule="auto"/>
              <w:rPr>
                <w:rFonts w:hint="eastAsia" w:ascii="Menlo" w:hAnsi="Menlo" w:eastAsia="微软雅黑" w:cs="微软雅黑"/>
              </w:rPr>
            </w:pPr>
            <w:r>
              <w:rPr>
                <w:rFonts w:hint="eastAsia" w:ascii="Menlo" w:hAnsi="Menlo" w:eastAsia="微软雅黑" w:cs="微软雅黑"/>
              </w:rPr>
              <w:t>检查 RS485 接线</w:t>
            </w:r>
          </w:p>
        </w:tc>
      </w:tr>
      <w:tr w14:paraId="47FEB1ED">
        <w:tc>
          <w:tcPr>
            <w:tcW w:w="2880" w:type="dxa"/>
          </w:tcPr>
          <w:p w14:paraId="6FDD2BA2">
            <w:pPr>
              <w:spacing w:after="0" w:line="240" w:lineRule="auto"/>
              <w:rPr>
                <w:rFonts w:hint="eastAsia" w:ascii="Menlo" w:hAnsi="Menlo" w:eastAsia="微软雅黑" w:cs="微软雅黑"/>
              </w:rPr>
            </w:pPr>
            <w:r>
              <w:rPr>
                <w:rFonts w:hint="eastAsia" w:ascii="Menlo" w:hAnsi="Menlo" w:eastAsia="微软雅黑" w:cs="微软雅黑"/>
              </w:rPr>
              <w:t>数码管显示 Pn</w:t>
            </w:r>
          </w:p>
        </w:tc>
        <w:tc>
          <w:tcPr>
            <w:tcW w:w="2880" w:type="dxa"/>
          </w:tcPr>
          <w:p w14:paraId="31F4B35A">
            <w:pPr>
              <w:spacing w:after="0" w:line="240" w:lineRule="auto"/>
              <w:rPr>
                <w:rFonts w:hint="eastAsia" w:ascii="Menlo" w:hAnsi="Menlo" w:eastAsia="微软雅黑" w:cs="微软雅黑"/>
              </w:rPr>
            </w:pPr>
            <w:r>
              <w:rPr>
                <w:rFonts w:hint="eastAsia" w:ascii="Menlo" w:hAnsi="Menlo" w:eastAsia="微软雅黑" w:cs="微软雅黑"/>
              </w:rPr>
              <w:t>第 n 个储位校准异常</w:t>
            </w:r>
          </w:p>
        </w:tc>
        <w:tc>
          <w:tcPr>
            <w:tcW w:w="2880" w:type="dxa"/>
          </w:tcPr>
          <w:p w14:paraId="5250C577">
            <w:pPr>
              <w:spacing w:after="0" w:line="240" w:lineRule="auto"/>
              <w:rPr>
                <w:rFonts w:hint="eastAsia" w:ascii="Menlo" w:hAnsi="Menlo" w:eastAsia="微软雅黑" w:cs="微软雅黑"/>
              </w:rPr>
            </w:pPr>
            <w:r>
              <w:rPr>
                <w:rFonts w:hint="eastAsia" w:ascii="Menlo" w:hAnsi="Menlo" w:eastAsia="微软雅黑" w:cs="微软雅黑"/>
              </w:rPr>
              <w:t>重新校准该灯板</w:t>
            </w:r>
          </w:p>
        </w:tc>
      </w:tr>
      <w:tr w14:paraId="6003FD9F">
        <w:tc>
          <w:tcPr>
            <w:tcW w:w="2880" w:type="dxa"/>
          </w:tcPr>
          <w:p w14:paraId="4FB1E051">
            <w:pPr>
              <w:spacing w:after="0" w:line="240" w:lineRule="auto"/>
              <w:rPr>
                <w:rFonts w:hint="eastAsia" w:ascii="Menlo" w:hAnsi="Menlo" w:eastAsia="微软雅黑" w:cs="微软雅黑"/>
              </w:rPr>
            </w:pPr>
            <w:r>
              <w:rPr>
                <w:rFonts w:hint="eastAsia" w:ascii="Menlo" w:hAnsi="Menlo" w:eastAsia="微软雅黑" w:cs="微软雅黑"/>
              </w:rPr>
              <w:t>主控板 RUN 灯熄灭</w:t>
            </w:r>
          </w:p>
        </w:tc>
        <w:tc>
          <w:tcPr>
            <w:tcW w:w="2880" w:type="dxa"/>
          </w:tcPr>
          <w:p w14:paraId="0B9AEB94">
            <w:pPr>
              <w:spacing w:after="0" w:line="240" w:lineRule="auto"/>
              <w:rPr>
                <w:rFonts w:hint="eastAsia" w:ascii="Menlo" w:hAnsi="Menlo" w:eastAsia="微软雅黑" w:cs="微软雅黑"/>
              </w:rPr>
            </w:pPr>
            <w:r>
              <w:rPr>
                <w:rFonts w:hint="eastAsia" w:ascii="Menlo" w:hAnsi="Menlo" w:eastAsia="微软雅黑" w:cs="微软雅黑"/>
              </w:rPr>
              <w:t>固件更新中或异常</w:t>
            </w:r>
          </w:p>
        </w:tc>
        <w:tc>
          <w:tcPr>
            <w:tcW w:w="2880" w:type="dxa"/>
          </w:tcPr>
          <w:p w14:paraId="628036CC">
            <w:pPr>
              <w:spacing w:after="0" w:line="240" w:lineRule="auto"/>
              <w:rPr>
                <w:rFonts w:hint="eastAsia" w:ascii="Menlo" w:hAnsi="Menlo" w:eastAsia="微软雅黑" w:cs="微软雅黑"/>
              </w:rPr>
            </w:pPr>
            <w:r>
              <w:rPr>
                <w:rFonts w:hint="eastAsia" w:ascii="Menlo" w:hAnsi="Menlo" w:eastAsia="微软雅黑" w:cs="微软雅黑"/>
              </w:rPr>
              <w:t>检查供电，等待 10~20 秒自动恢复</w:t>
            </w:r>
          </w:p>
        </w:tc>
      </w:tr>
      <w:tr w14:paraId="15919ABB">
        <w:tc>
          <w:tcPr>
            <w:tcW w:w="2880" w:type="dxa"/>
          </w:tcPr>
          <w:p w14:paraId="3B789DF7">
            <w:pPr>
              <w:spacing w:after="0" w:line="240" w:lineRule="auto"/>
              <w:rPr>
                <w:rFonts w:hint="eastAsia" w:ascii="Menlo" w:hAnsi="Menlo" w:eastAsia="微软雅黑" w:cs="微软雅黑"/>
              </w:rPr>
            </w:pPr>
            <w:r>
              <w:rPr>
                <w:rFonts w:hint="eastAsia" w:ascii="Menlo" w:hAnsi="Menlo" w:eastAsia="微软雅黑" w:cs="微软雅黑"/>
              </w:rPr>
              <w:t>继电器不动作</w:t>
            </w:r>
          </w:p>
        </w:tc>
        <w:tc>
          <w:tcPr>
            <w:tcW w:w="2880" w:type="dxa"/>
          </w:tcPr>
          <w:p w14:paraId="69883722">
            <w:pPr>
              <w:spacing w:after="0" w:line="240" w:lineRule="auto"/>
              <w:rPr>
                <w:rFonts w:hint="eastAsia" w:ascii="Menlo" w:hAnsi="Menlo" w:eastAsia="微软雅黑" w:cs="微软雅黑"/>
              </w:rPr>
            </w:pPr>
            <w:r>
              <w:rPr>
                <w:rFonts w:hint="eastAsia" w:ascii="Menlo" w:hAnsi="Menlo" w:eastAsia="微软雅黑" w:cs="微软雅黑"/>
              </w:rPr>
              <w:t>继电器损坏或未接线</w:t>
            </w:r>
          </w:p>
        </w:tc>
        <w:tc>
          <w:tcPr>
            <w:tcW w:w="2880" w:type="dxa"/>
          </w:tcPr>
          <w:p w14:paraId="42BAECA2">
            <w:pPr>
              <w:spacing w:after="0" w:line="240" w:lineRule="auto"/>
              <w:rPr>
                <w:rFonts w:hint="eastAsia" w:ascii="Menlo" w:hAnsi="Menlo" w:eastAsia="微软雅黑" w:cs="微软雅黑"/>
              </w:rPr>
            </w:pPr>
            <w:r>
              <w:rPr>
                <w:rFonts w:hint="eastAsia" w:ascii="Menlo" w:hAnsi="Menlo" w:eastAsia="微软雅黑" w:cs="微软雅黑"/>
              </w:rPr>
              <w:t>用万用表测量继电器输出端子</w:t>
            </w:r>
          </w:p>
        </w:tc>
      </w:tr>
    </w:tbl>
    <w:p w14:paraId="12C3EE19">
      <w:pPr>
        <w:pStyle w:val="4"/>
        <w:rPr>
          <w:rFonts w:hint="eastAsia" w:ascii="Menlo" w:hAnsi="Menlo" w:eastAsia="微软雅黑" w:cs="微软雅黑"/>
        </w:rPr>
      </w:pPr>
      <w:r>
        <w:rPr>
          <w:rFonts w:hint="eastAsia" w:ascii="Menlo" w:hAnsi="Menlo" w:eastAsia="微软雅黑" w:cs="微软雅黑"/>
        </w:rPr>
        <w:t>六、通信协议参考</w:t>
      </w:r>
    </w:p>
    <w:p w14:paraId="7B2F0C43">
      <w:pPr>
        <w:pStyle w:val="5"/>
        <w:rPr>
          <w:rFonts w:hint="eastAsia" w:ascii="Menlo" w:hAnsi="Menlo" w:eastAsia="微软雅黑" w:cs="微软雅黑"/>
        </w:rPr>
      </w:pPr>
      <w:r>
        <w:rPr>
          <w:rFonts w:hint="eastAsia" w:ascii="Menlo" w:hAnsi="Menlo" w:eastAsia="微软雅黑" w:cs="微软雅黑"/>
        </w:rPr>
        <w:t>Modbus 地址映射</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DC80C96">
        <w:tc>
          <w:tcPr>
            <w:tcW w:w="2880" w:type="dxa"/>
            <w:shd w:val="clear" w:color="auto" w:fill="D6E4F0"/>
          </w:tcPr>
          <w:p w14:paraId="32ADEDE3">
            <w:pPr>
              <w:spacing w:after="0" w:line="240" w:lineRule="auto"/>
              <w:rPr>
                <w:rFonts w:hint="eastAsia" w:ascii="Menlo" w:hAnsi="Menlo" w:eastAsia="微软雅黑" w:cs="微软雅黑"/>
              </w:rPr>
            </w:pPr>
            <w:r>
              <w:rPr>
                <w:rFonts w:hint="eastAsia" w:ascii="Menlo" w:hAnsi="Menlo" w:eastAsia="微软雅黑" w:cs="微软雅黑"/>
                <w:b/>
              </w:rPr>
              <w:t>目标</w:t>
            </w:r>
          </w:p>
        </w:tc>
        <w:tc>
          <w:tcPr>
            <w:tcW w:w="2880" w:type="dxa"/>
            <w:shd w:val="clear" w:color="auto" w:fill="D6E4F0"/>
          </w:tcPr>
          <w:p w14:paraId="0BFCB36F">
            <w:pPr>
              <w:spacing w:after="0" w:line="240" w:lineRule="auto"/>
              <w:rPr>
                <w:rFonts w:hint="eastAsia" w:ascii="Menlo" w:hAnsi="Menlo" w:eastAsia="微软雅黑" w:cs="微软雅黑"/>
              </w:rPr>
            </w:pPr>
            <w:r>
              <w:rPr>
                <w:rFonts w:hint="eastAsia" w:ascii="Menlo" w:hAnsi="Menlo" w:eastAsia="微软雅黑" w:cs="微软雅黑"/>
                <w:b/>
              </w:rPr>
              <w:t>站号</w:t>
            </w:r>
          </w:p>
        </w:tc>
        <w:tc>
          <w:tcPr>
            <w:tcW w:w="2880" w:type="dxa"/>
            <w:shd w:val="clear" w:color="auto" w:fill="D6E4F0"/>
          </w:tcPr>
          <w:p w14:paraId="04ACA7F2">
            <w:pPr>
              <w:spacing w:after="0" w:line="240" w:lineRule="auto"/>
              <w:rPr>
                <w:rFonts w:hint="eastAsia" w:ascii="Menlo" w:hAnsi="Menlo" w:eastAsia="微软雅黑" w:cs="微软雅黑"/>
              </w:rPr>
            </w:pPr>
            <w:r>
              <w:rPr>
                <w:rFonts w:hint="eastAsia" w:ascii="Menlo" w:hAnsi="Menlo" w:eastAsia="微软雅黑" w:cs="微软雅黑"/>
                <w:b/>
              </w:rPr>
              <w:t>方式</w:t>
            </w:r>
          </w:p>
        </w:tc>
      </w:tr>
      <w:tr w14:paraId="666F72F9">
        <w:tc>
          <w:tcPr>
            <w:tcW w:w="2880" w:type="dxa"/>
          </w:tcPr>
          <w:p w14:paraId="0E9183E0">
            <w:pPr>
              <w:spacing w:after="0" w:line="240" w:lineRule="auto"/>
              <w:rPr>
                <w:rFonts w:hint="eastAsia" w:ascii="Menlo" w:hAnsi="Menlo" w:eastAsia="微软雅黑" w:cs="微软雅黑"/>
              </w:rPr>
            </w:pPr>
            <w:r>
              <w:rPr>
                <w:rFonts w:hint="eastAsia" w:ascii="Menlo" w:hAnsi="Menlo" w:eastAsia="微软雅黑" w:cs="微软雅黑"/>
              </w:rPr>
              <w:t>主控板自身</w:t>
            </w:r>
          </w:p>
        </w:tc>
        <w:tc>
          <w:tcPr>
            <w:tcW w:w="2880" w:type="dxa"/>
          </w:tcPr>
          <w:p w14:paraId="6173ACBE">
            <w:pPr>
              <w:spacing w:after="0" w:line="240" w:lineRule="auto"/>
              <w:rPr>
                <w:rFonts w:hint="eastAsia" w:ascii="Menlo" w:hAnsi="Menlo" w:eastAsia="微软雅黑" w:cs="微软雅黑"/>
              </w:rPr>
            </w:pPr>
            <w:r>
              <w:rPr>
                <w:rFonts w:hint="eastAsia" w:ascii="Menlo" w:hAnsi="Menlo" w:eastAsia="微软雅黑" w:cs="微软雅黑"/>
              </w:rPr>
              <w:t>200(0xC8)</w:t>
            </w:r>
          </w:p>
        </w:tc>
        <w:tc>
          <w:tcPr>
            <w:tcW w:w="2880" w:type="dxa"/>
          </w:tcPr>
          <w:p w14:paraId="4ED09C04">
            <w:pPr>
              <w:spacing w:after="0" w:line="240" w:lineRule="auto"/>
              <w:rPr>
                <w:rFonts w:hint="eastAsia" w:ascii="Menlo" w:hAnsi="Menlo" w:eastAsia="微软雅黑" w:cs="微软雅黑"/>
              </w:rPr>
            </w:pPr>
            <w:r>
              <w:rPr>
                <w:rFonts w:hint="eastAsia" w:ascii="Menlo" w:hAnsi="Menlo" w:eastAsia="微软雅黑" w:cs="微软雅黑"/>
              </w:rPr>
              <w:t>直连</w:t>
            </w:r>
          </w:p>
        </w:tc>
      </w:tr>
      <w:tr w14:paraId="0F7AD393">
        <w:tc>
          <w:tcPr>
            <w:tcW w:w="2880" w:type="dxa"/>
          </w:tcPr>
          <w:p w14:paraId="1D0BA909">
            <w:pPr>
              <w:spacing w:after="0" w:line="240" w:lineRule="auto"/>
              <w:rPr>
                <w:rFonts w:hint="eastAsia" w:ascii="Menlo" w:hAnsi="Menlo" w:eastAsia="微软雅黑" w:cs="微软雅黑"/>
              </w:rPr>
            </w:pPr>
            <w:r>
              <w:rPr>
                <w:rFonts w:hint="eastAsia" w:ascii="Menlo" w:hAnsi="Menlo" w:eastAsia="微软雅黑" w:cs="微软雅黑"/>
              </w:rPr>
              <w:t>A面灯板 N</w:t>
            </w:r>
          </w:p>
        </w:tc>
        <w:tc>
          <w:tcPr>
            <w:tcW w:w="2880" w:type="dxa"/>
          </w:tcPr>
          <w:p w14:paraId="67DDCE1F">
            <w:pPr>
              <w:spacing w:after="0" w:line="240" w:lineRule="auto"/>
              <w:rPr>
                <w:rFonts w:hint="eastAsia" w:ascii="Menlo" w:hAnsi="Menlo" w:eastAsia="微软雅黑" w:cs="微软雅黑"/>
              </w:rPr>
            </w:pPr>
            <w:r>
              <w:rPr>
                <w:rFonts w:hint="eastAsia" w:ascii="Menlo" w:hAnsi="Menlo" w:eastAsia="微软雅黑" w:cs="微软雅黑"/>
              </w:rPr>
              <w:t>N(1~63)</w:t>
            </w:r>
          </w:p>
        </w:tc>
        <w:tc>
          <w:tcPr>
            <w:tcW w:w="2880" w:type="dxa"/>
          </w:tcPr>
          <w:p w14:paraId="5905A3A2">
            <w:pPr>
              <w:spacing w:after="0" w:line="240" w:lineRule="auto"/>
              <w:rPr>
                <w:rFonts w:hint="eastAsia" w:ascii="Menlo" w:hAnsi="Menlo" w:eastAsia="微软雅黑" w:cs="微软雅黑"/>
              </w:rPr>
            </w:pPr>
            <w:r>
              <w:rPr>
                <w:rFonts w:hint="eastAsia" w:ascii="Menlo" w:hAnsi="Menlo" w:eastAsia="微软雅黑" w:cs="微软雅黑"/>
              </w:rPr>
              <w:t>主控板自动转发为 Modbus RTU</w:t>
            </w:r>
          </w:p>
        </w:tc>
      </w:tr>
      <w:tr w14:paraId="66142ABD">
        <w:tc>
          <w:tcPr>
            <w:tcW w:w="2880" w:type="dxa"/>
          </w:tcPr>
          <w:p w14:paraId="4512561C">
            <w:pPr>
              <w:spacing w:after="0" w:line="240" w:lineRule="auto"/>
              <w:rPr>
                <w:rFonts w:hint="eastAsia" w:ascii="Menlo" w:hAnsi="Menlo" w:eastAsia="微软雅黑" w:cs="微软雅黑"/>
              </w:rPr>
            </w:pPr>
            <w:r>
              <w:rPr>
                <w:rFonts w:hint="eastAsia" w:ascii="Menlo" w:hAnsi="Menlo" w:eastAsia="微软雅黑" w:cs="微软雅黑"/>
              </w:rPr>
              <w:t>B面灯板 N</w:t>
            </w:r>
          </w:p>
        </w:tc>
        <w:tc>
          <w:tcPr>
            <w:tcW w:w="2880" w:type="dxa"/>
          </w:tcPr>
          <w:p w14:paraId="1D4BB6A4">
            <w:pPr>
              <w:spacing w:after="0" w:line="240" w:lineRule="auto"/>
              <w:rPr>
                <w:rFonts w:hint="eastAsia" w:ascii="Menlo" w:hAnsi="Menlo" w:eastAsia="微软雅黑" w:cs="微软雅黑"/>
              </w:rPr>
            </w:pPr>
            <w:r>
              <w:rPr>
                <w:rFonts w:hint="eastAsia" w:ascii="Menlo" w:hAnsi="Menlo" w:eastAsia="微软雅黑" w:cs="微软雅黑"/>
              </w:rPr>
              <w:t>N+63(64~126)</w:t>
            </w:r>
          </w:p>
        </w:tc>
        <w:tc>
          <w:tcPr>
            <w:tcW w:w="2880" w:type="dxa"/>
          </w:tcPr>
          <w:p w14:paraId="5BC45911">
            <w:pPr>
              <w:spacing w:after="0" w:line="240" w:lineRule="auto"/>
              <w:rPr>
                <w:rFonts w:hint="eastAsia" w:ascii="Menlo" w:hAnsi="Menlo" w:eastAsia="微软雅黑" w:cs="微软雅黑"/>
              </w:rPr>
            </w:pPr>
            <w:r>
              <w:rPr>
                <w:rFonts w:hint="eastAsia" w:ascii="Menlo" w:hAnsi="Menlo" w:eastAsia="微软雅黑" w:cs="微软雅黑"/>
              </w:rPr>
              <w:t>主控板自动转发为 Modbus RTU</w:t>
            </w:r>
          </w:p>
        </w:tc>
      </w:tr>
    </w:tbl>
    <w:p w14:paraId="09F992FC">
      <w:pPr>
        <w:pStyle w:val="5"/>
        <w:rPr>
          <w:rFonts w:hint="eastAsia" w:ascii="Menlo" w:hAnsi="Menlo" w:eastAsia="微软雅黑" w:cs="微软雅黑"/>
        </w:rPr>
      </w:pPr>
      <w:r>
        <w:rPr>
          <w:rFonts w:hint="eastAsia" w:ascii="Menlo" w:hAnsi="Menlo" w:eastAsia="微软雅黑" w:cs="微软雅黑"/>
        </w:rPr>
        <w:t>常用功能码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A438604">
        <w:tc>
          <w:tcPr>
            <w:tcW w:w="2880" w:type="dxa"/>
            <w:shd w:val="clear" w:color="auto" w:fill="D6E4F0"/>
          </w:tcPr>
          <w:p w14:paraId="340D970A">
            <w:pPr>
              <w:spacing w:after="0" w:line="240" w:lineRule="auto"/>
              <w:rPr>
                <w:rFonts w:hint="eastAsia" w:ascii="Menlo" w:hAnsi="Menlo" w:eastAsia="微软雅黑" w:cs="微软雅黑"/>
              </w:rPr>
            </w:pPr>
            <w:r>
              <w:rPr>
                <w:rFonts w:hint="eastAsia" w:ascii="Menlo" w:hAnsi="Menlo" w:eastAsia="微软雅黑" w:cs="微软雅黑"/>
                <w:b/>
              </w:rPr>
              <w:t>功能码</w:t>
            </w:r>
          </w:p>
        </w:tc>
        <w:tc>
          <w:tcPr>
            <w:tcW w:w="2880" w:type="dxa"/>
            <w:shd w:val="clear" w:color="auto" w:fill="D6E4F0"/>
          </w:tcPr>
          <w:p w14:paraId="0C082FC9">
            <w:pPr>
              <w:spacing w:after="0" w:line="240" w:lineRule="auto"/>
              <w:rPr>
                <w:rFonts w:hint="eastAsia" w:ascii="Menlo" w:hAnsi="Menlo" w:eastAsia="微软雅黑" w:cs="微软雅黑"/>
              </w:rPr>
            </w:pPr>
            <w:r>
              <w:rPr>
                <w:rFonts w:hint="eastAsia" w:ascii="Menlo" w:hAnsi="Menlo" w:eastAsia="微软雅黑" w:cs="微软雅黑"/>
                <w:b/>
              </w:rPr>
              <w:t>含义</w:t>
            </w:r>
          </w:p>
        </w:tc>
        <w:tc>
          <w:tcPr>
            <w:tcW w:w="2880" w:type="dxa"/>
            <w:shd w:val="clear" w:color="auto" w:fill="D6E4F0"/>
          </w:tcPr>
          <w:p w14:paraId="3478ACEF">
            <w:pPr>
              <w:spacing w:after="0" w:line="240" w:lineRule="auto"/>
              <w:rPr>
                <w:rFonts w:hint="eastAsia" w:ascii="Menlo" w:hAnsi="Menlo" w:eastAsia="微软雅黑" w:cs="微软雅黑"/>
              </w:rPr>
            </w:pPr>
            <w:r>
              <w:rPr>
                <w:rFonts w:hint="eastAsia" w:ascii="Menlo" w:hAnsi="Menlo" w:eastAsia="微软雅黑" w:cs="微软雅黑"/>
                <w:b/>
              </w:rPr>
              <w:t>用途</w:t>
            </w:r>
          </w:p>
        </w:tc>
      </w:tr>
      <w:tr w14:paraId="310DF16F">
        <w:tc>
          <w:tcPr>
            <w:tcW w:w="2880" w:type="dxa"/>
          </w:tcPr>
          <w:p w14:paraId="31AE48C9">
            <w:pPr>
              <w:spacing w:after="0" w:line="240" w:lineRule="auto"/>
              <w:rPr>
                <w:rFonts w:hint="eastAsia" w:ascii="Menlo" w:hAnsi="Menlo" w:eastAsia="微软雅黑" w:cs="微软雅黑"/>
              </w:rPr>
            </w:pPr>
            <w:r>
              <w:rPr>
                <w:rFonts w:hint="eastAsia" w:ascii="Menlo" w:hAnsi="Menlo" w:eastAsia="微软雅黑" w:cs="微软雅黑"/>
              </w:rPr>
              <w:t>FC 1</w:t>
            </w:r>
          </w:p>
        </w:tc>
        <w:tc>
          <w:tcPr>
            <w:tcW w:w="2880" w:type="dxa"/>
          </w:tcPr>
          <w:p w14:paraId="52BC074B">
            <w:pPr>
              <w:spacing w:after="0" w:line="240" w:lineRule="auto"/>
              <w:rPr>
                <w:rFonts w:hint="eastAsia" w:ascii="Menlo" w:hAnsi="Menlo" w:eastAsia="微软雅黑" w:cs="微软雅黑"/>
              </w:rPr>
            </w:pPr>
            <w:r>
              <w:rPr>
                <w:rFonts w:hint="eastAsia" w:ascii="Menlo" w:hAnsi="Menlo" w:eastAsia="微软雅黑" w:cs="微软雅黑"/>
              </w:rPr>
              <w:t>读线圈</w:t>
            </w:r>
          </w:p>
        </w:tc>
        <w:tc>
          <w:tcPr>
            <w:tcW w:w="2880" w:type="dxa"/>
          </w:tcPr>
          <w:p w14:paraId="6A9AC973">
            <w:pPr>
              <w:spacing w:after="0" w:line="240" w:lineRule="auto"/>
              <w:rPr>
                <w:rFonts w:hint="eastAsia" w:ascii="Menlo" w:hAnsi="Menlo" w:eastAsia="微软雅黑" w:cs="微软雅黑"/>
              </w:rPr>
            </w:pPr>
            <w:r>
              <w:rPr>
                <w:rFonts w:hint="eastAsia" w:ascii="Menlo" w:hAnsi="Menlo" w:eastAsia="微软雅黑" w:cs="微软雅黑"/>
              </w:rPr>
              <w:t>读继电器状态</w:t>
            </w:r>
          </w:p>
        </w:tc>
      </w:tr>
      <w:tr w14:paraId="69E57C3D">
        <w:tc>
          <w:tcPr>
            <w:tcW w:w="2880" w:type="dxa"/>
          </w:tcPr>
          <w:p w14:paraId="585BFBCB">
            <w:pPr>
              <w:spacing w:after="0" w:line="240" w:lineRule="auto"/>
              <w:rPr>
                <w:rFonts w:hint="eastAsia" w:ascii="Menlo" w:hAnsi="Menlo" w:eastAsia="微软雅黑" w:cs="微软雅黑"/>
              </w:rPr>
            </w:pPr>
            <w:r>
              <w:rPr>
                <w:rFonts w:hint="eastAsia" w:ascii="Menlo" w:hAnsi="Menlo" w:eastAsia="微软雅黑" w:cs="微软雅黑"/>
              </w:rPr>
              <w:t>FC 2</w:t>
            </w:r>
          </w:p>
        </w:tc>
        <w:tc>
          <w:tcPr>
            <w:tcW w:w="2880" w:type="dxa"/>
          </w:tcPr>
          <w:p w14:paraId="19BB816A">
            <w:pPr>
              <w:spacing w:after="0" w:line="240" w:lineRule="auto"/>
              <w:rPr>
                <w:rFonts w:hint="eastAsia" w:ascii="Menlo" w:hAnsi="Menlo" w:eastAsia="微软雅黑" w:cs="微软雅黑"/>
              </w:rPr>
            </w:pPr>
            <w:r>
              <w:rPr>
                <w:rFonts w:hint="eastAsia" w:ascii="Menlo" w:hAnsi="Menlo" w:eastAsia="微软雅黑" w:cs="微软雅黑"/>
              </w:rPr>
              <w:t>读数字量输入</w:t>
            </w:r>
          </w:p>
        </w:tc>
        <w:tc>
          <w:tcPr>
            <w:tcW w:w="2880" w:type="dxa"/>
          </w:tcPr>
          <w:p w14:paraId="6D73C4FE">
            <w:pPr>
              <w:spacing w:after="0" w:line="240" w:lineRule="auto"/>
              <w:rPr>
                <w:rFonts w:hint="eastAsia" w:ascii="Menlo" w:hAnsi="Menlo" w:eastAsia="微软雅黑" w:cs="微软雅黑"/>
              </w:rPr>
            </w:pPr>
            <w:r>
              <w:rPr>
                <w:rFonts w:hint="eastAsia" w:ascii="Menlo" w:hAnsi="Menlo" w:eastAsia="微软雅黑" w:cs="微软雅黑"/>
              </w:rPr>
              <w:t>读储位状态（A面 1000+, B面 2000+）</w:t>
            </w:r>
          </w:p>
        </w:tc>
      </w:tr>
      <w:tr w14:paraId="1CE5908F">
        <w:tc>
          <w:tcPr>
            <w:tcW w:w="2880" w:type="dxa"/>
          </w:tcPr>
          <w:p w14:paraId="31F93CB1">
            <w:pPr>
              <w:spacing w:after="0" w:line="240" w:lineRule="auto"/>
              <w:rPr>
                <w:rFonts w:hint="eastAsia" w:ascii="Menlo" w:hAnsi="Menlo" w:eastAsia="微软雅黑" w:cs="微软雅黑"/>
              </w:rPr>
            </w:pPr>
            <w:r>
              <w:rPr>
                <w:rFonts w:hint="eastAsia" w:ascii="Menlo" w:hAnsi="Menlo" w:eastAsia="微软雅黑" w:cs="微软雅黑"/>
              </w:rPr>
              <w:t>FC 3</w:t>
            </w:r>
          </w:p>
        </w:tc>
        <w:tc>
          <w:tcPr>
            <w:tcW w:w="2880" w:type="dxa"/>
          </w:tcPr>
          <w:p w14:paraId="5CC76688">
            <w:pPr>
              <w:spacing w:after="0" w:line="240" w:lineRule="auto"/>
              <w:rPr>
                <w:rFonts w:hint="eastAsia" w:ascii="Menlo" w:hAnsi="Menlo" w:eastAsia="微软雅黑" w:cs="微软雅黑"/>
              </w:rPr>
            </w:pPr>
            <w:r>
              <w:rPr>
                <w:rFonts w:hint="eastAsia" w:ascii="Menlo" w:hAnsi="Menlo" w:eastAsia="微软雅黑" w:cs="微软雅黑"/>
              </w:rPr>
              <w:t>读保持寄存器</w:t>
            </w:r>
          </w:p>
        </w:tc>
        <w:tc>
          <w:tcPr>
            <w:tcW w:w="2880" w:type="dxa"/>
          </w:tcPr>
          <w:p w14:paraId="5627B37E">
            <w:pPr>
              <w:spacing w:after="0" w:line="240" w:lineRule="auto"/>
              <w:rPr>
                <w:rFonts w:hint="eastAsia" w:ascii="Menlo" w:hAnsi="Menlo" w:eastAsia="微软雅黑" w:cs="微软雅黑"/>
              </w:rPr>
            </w:pPr>
            <w:r>
              <w:rPr>
                <w:rFonts w:hint="eastAsia" w:ascii="Menlo" w:hAnsi="Menlo" w:eastAsia="微软雅黑" w:cs="微软雅黑"/>
              </w:rPr>
              <w:t>读配置寄存器 (60000+)</w:t>
            </w:r>
          </w:p>
        </w:tc>
      </w:tr>
      <w:tr w14:paraId="3CDA2EF0">
        <w:tc>
          <w:tcPr>
            <w:tcW w:w="2880" w:type="dxa"/>
          </w:tcPr>
          <w:p w14:paraId="15346439">
            <w:pPr>
              <w:spacing w:after="0" w:line="240" w:lineRule="auto"/>
              <w:rPr>
                <w:rFonts w:hint="eastAsia" w:ascii="Menlo" w:hAnsi="Menlo" w:eastAsia="微软雅黑" w:cs="微软雅黑"/>
              </w:rPr>
            </w:pPr>
            <w:r>
              <w:rPr>
                <w:rFonts w:hint="eastAsia" w:ascii="Menlo" w:hAnsi="Menlo" w:eastAsia="微软雅黑" w:cs="微软雅黑"/>
              </w:rPr>
              <w:t>FC 4</w:t>
            </w:r>
          </w:p>
        </w:tc>
        <w:tc>
          <w:tcPr>
            <w:tcW w:w="2880" w:type="dxa"/>
          </w:tcPr>
          <w:p w14:paraId="1A8482F7">
            <w:pPr>
              <w:spacing w:after="0" w:line="240" w:lineRule="auto"/>
              <w:rPr>
                <w:rFonts w:hint="eastAsia" w:ascii="Menlo" w:hAnsi="Menlo" w:eastAsia="微软雅黑" w:cs="微软雅黑"/>
              </w:rPr>
            </w:pPr>
            <w:r>
              <w:rPr>
                <w:rFonts w:hint="eastAsia" w:ascii="Menlo" w:hAnsi="Menlo" w:eastAsia="微软雅黑" w:cs="微软雅黑"/>
              </w:rPr>
              <w:t>读输入寄存器</w:t>
            </w:r>
          </w:p>
        </w:tc>
        <w:tc>
          <w:tcPr>
            <w:tcW w:w="2880" w:type="dxa"/>
          </w:tcPr>
          <w:p w14:paraId="72A9F600">
            <w:pPr>
              <w:spacing w:after="0" w:line="240" w:lineRule="auto"/>
              <w:rPr>
                <w:rFonts w:hint="eastAsia" w:ascii="Menlo" w:hAnsi="Menlo" w:eastAsia="微软雅黑" w:cs="微软雅黑"/>
              </w:rPr>
            </w:pPr>
            <w:r>
              <w:rPr>
                <w:rFonts w:hint="eastAsia" w:ascii="Menlo" w:hAnsi="Menlo" w:eastAsia="微软雅黑" w:cs="微软雅黑"/>
              </w:rPr>
              <w:t>读灯板 AD/校准/判定值</w:t>
            </w:r>
          </w:p>
        </w:tc>
      </w:tr>
      <w:tr w14:paraId="572BADC8">
        <w:tc>
          <w:tcPr>
            <w:tcW w:w="2880" w:type="dxa"/>
          </w:tcPr>
          <w:p w14:paraId="6B76FCB7">
            <w:pPr>
              <w:spacing w:after="0" w:line="240" w:lineRule="auto"/>
              <w:rPr>
                <w:rFonts w:hint="eastAsia" w:ascii="Menlo" w:hAnsi="Menlo" w:eastAsia="微软雅黑" w:cs="微软雅黑"/>
              </w:rPr>
            </w:pPr>
            <w:r>
              <w:rPr>
                <w:rFonts w:hint="eastAsia" w:ascii="Menlo" w:hAnsi="Menlo" w:eastAsia="微软雅黑" w:cs="微软雅黑"/>
              </w:rPr>
              <w:t>FC 5</w:t>
            </w:r>
          </w:p>
        </w:tc>
        <w:tc>
          <w:tcPr>
            <w:tcW w:w="2880" w:type="dxa"/>
          </w:tcPr>
          <w:p w14:paraId="367ED5BD">
            <w:pPr>
              <w:spacing w:after="0" w:line="240" w:lineRule="auto"/>
              <w:rPr>
                <w:rFonts w:hint="eastAsia" w:ascii="Menlo" w:hAnsi="Menlo" w:eastAsia="微软雅黑" w:cs="微软雅黑"/>
              </w:rPr>
            </w:pPr>
            <w:r>
              <w:rPr>
                <w:rFonts w:hint="eastAsia" w:ascii="Menlo" w:hAnsi="Menlo" w:eastAsia="微软雅黑" w:cs="微软雅黑"/>
              </w:rPr>
              <w:t>写单线圈</w:t>
            </w:r>
          </w:p>
        </w:tc>
        <w:tc>
          <w:tcPr>
            <w:tcW w:w="2880" w:type="dxa"/>
          </w:tcPr>
          <w:p w14:paraId="38F71C44">
            <w:pPr>
              <w:spacing w:after="0" w:line="240" w:lineRule="auto"/>
              <w:rPr>
                <w:rFonts w:hint="eastAsia" w:ascii="Menlo" w:hAnsi="Menlo" w:eastAsia="微软雅黑" w:cs="微软雅黑"/>
              </w:rPr>
            </w:pPr>
            <w:r>
              <w:rPr>
                <w:rFonts w:hint="eastAsia" w:ascii="Menlo" w:hAnsi="Menlo" w:eastAsia="微软雅黑" w:cs="微软雅黑"/>
              </w:rPr>
              <w:t>控制单个继电器</w:t>
            </w:r>
          </w:p>
        </w:tc>
      </w:tr>
      <w:tr w14:paraId="44A41FE1">
        <w:tc>
          <w:tcPr>
            <w:tcW w:w="2880" w:type="dxa"/>
          </w:tcPr>
          <w:p w14:paraId="26200FA3">
            <w:pPr>
              <w:spacing w:after="0" w:line="240" w:lineRule="auto"/>
              <w:rPr>
                <w:rFonts w:hint="eastAsia" w:ascii="Menlo" w:hAnsi="Menlo" w:eastAsia="微软雅黑" w:cs="微软雅黑"/>
              </w:rPr>
            </w:pPr>
            <w:r>
              <w:rPr>
                <w:rFonts w:hint="eastAsia" w:ascii="Menlo" w:hAnsi="Menlo" w:eastAsia="微软雅黑" w:cs="微软雅黑"/>
              </w:rPr>
              <w:t>FC 6</w:t>
            </w:r>
          </w:p>
        </w:tc>
        <w:tc>
          <w:tcPr>
            <w:tcW w:w="2880" w:type="dxa"/>
          </w:tcPr>
          <w:p w14:paraId="7D89184A">
            <w:pPr>
              <w:spacing w:after="0" w:line="240" w:lineRule="auto"/>
              <w:rPr>
                <w:rFonts w:hint="eastAsia" w:ascii="Menlo" w:hAnsi="Menlo" w:eastAsia="微软雅黑" w:cs="微软雅黑"/>
              </w:rPr>
            </w:pPr>
            <w:r>
              <w:rPr>
                <w:rFonts w:hint="eastAsia" w:ascii="Menlo" w:hAnsi="Menlo" w:eastAsia="微软雅黑" w:cs="微软雅黑"/>
              </w:rPr>
              <w:t>写单寄存器</w:t>
            </w:r>
          </w:p>
        </w:tc>
        <w:tc>
          <w:tcPr>
            <w:tcW w:w="2880" w:type="dxa"/>
          </w:tcPr>
          <w:p w14:paraId="5B8C3B6F">
            <w:pPr>
              <w:spacing w:after="0" w:line="240" w:lineRule="auto"/>
              <w:rPr>
                <w:rFonts w:hint="eastAsia" w:ascii="Menlo" w:hAnsi="Menlo" w:eastAsia="微软雅黑" w:cs="微软雅黑"/>
              </w:rPr>
            </w:pPr>
            <w:r>
              <w:rPr>
                <w:rFonts w:hint="eastAsia" w:ascii="Menlo" w:hAnsi="Menlo" w:eastAsia="微软雅黑" w:cs="微软雅黑"/>
              </w:rPr>
              <w:t>写单个配置寄存器</w:t>
            </w:r>
          </w:p>
        </w:tc>
      </w:tr>
      <w:tr w14:paraId="13EA1AD2">
        <w:tc>
          <w:tcPr>
            <w:tcW w:w="2880" w:type="dxa"/>
          </w:tcPr>
          <w:p w14:paraId="049E6A97">
            <w:pPr>
              <w:spacing w:after="0" w:line="240" w:lineRule="auto"/>
              <w:rPr>
                <w:rFonts w:hint="eastAsia" w:ascii="Menlo" w:hAnsi="Menlo" w:eastAsia="微软雅黑" w:cs="微软雅黑"/>
              </w:rPr>
            </w:pPr>
            <w:r>
              <w:rPr>
                <w:rFonts w:hint="eastAsia" w:ascii="Menlo" w:hAnsi="Menlo" w:eastAsia="微软雅黑" w:cs="微软雅黑"/>
              </w:rPr>
              <w:t>FC 15</w:t>
            </w:r>
          </w:p>
        </w:tc>
        <w:tc>
          <w:tcPr>
            <w:tcW w:w="2880" w:type="dxa"/>
          </w:tcPr>
          <w:p w14:paraId="44AF6A09">
            <w:pPr>
              <w:spacing w:after="0" w:line="240" w:lineRule="auto"/>
              <w:rPr>
                <w:rFonts w:hint="eastAsia" w:ascii="Menlo" w:hAnsi="Menlo" w:eastAsia="微软雅黑" w:cs="微软雅黑"/>
              </w:rPr>
            </w:pPr>
            <w:r>
              <w:rPr>
                <w:rFonts w:hint="eastAsia" w:ascii="Menlo" w:hAnsi="Menlo" w:eastAsia="微软雅黑" w:cs="微软雅黑"/>
              </w:rPr>
              <w:t>写多线圈</w:t>
            </w:r>
          </w:p>
        </w:tc>
        <w:tc>
          <w:tcPr>
            <w:tcW w:w="2880" w:type="dxa"/>
          </w:tcPr>
          <w:p w14:paraId="1FC7BC51">
            <w:pPr>
              <w:spacing w:after="0" w:line="240" w:lineRule="auto"/>
              <w:rPr>
                <w:rFonts w:hint="eastAsia" w:ascii="Menlo" w:hAnsi="Menlo" w:eastAsia="微软雅黑" w:cs="微软雅黑"/>
              </w:rPr>
            </w:pPr>
            <w:r>
              <w:rPr>
                <w:rFonts w:hint="eastAsia" w:ascii="Menlo" w:hAnsi="Menlo" w:eastAsia="微软雅黑" w:cs="微软雅黑"/>
              </w:rPr>
              <w:t>LED 批量控制（协议 2）</w:t>
            </w:r>
          </w:p>
        </w:tc>
      </w:tr>
      <w:tr w14:paraId="47AA4EAA">
        <w:tc>
          <w:tcPr>
            <w:tcW w:w="2880" w:type="dxa"/>
          </w:tcPr>
          <w:p w14:paraId="72526394">
            <w:pPr>
              <w:spacing w:after="0" w:line="240" w:lineRule="auto"/>
              <w:rPr>
                <w:rFonts w:hint="eastAsia" w:ascii="Menlo" w:hAnsi="Menlo" w:eastAsia="微软雅黑" w:cs="微软雅黑"/>
              </w:rPr>
            </w:pPr>
            <w:r>
              <w:rPr>
                <w:rFonts w:hint="eastAsia" w:ascii="Menlo" w:hAnsi="Menlo" w:eastAsia="微软雅黑" w:cs="微软雅黑"/>
              </w:rPr>
              <w:t>FC 16</w:t>
            </w:r>
          </w:p>
        </w:tc>
        <w:tc>
          <w:tcPr>
            <w:tcW w:w="2880" w:type="dxa"/>
          </w:tcPr>
          <w:p w14:paraId="12D4ACBE">
            <w:pPr>
              <w:spacing w:after="0" w:line="240" w:lineRule="auto"/>
              <w:rPr>
                <w:rFonts w:hint="eastAsia" w:ascii="Menlo" w:hAnsi="Menlo" w:eastAsia="微软雅黑" w:cs="微软雅黑"/>
              </w:rPr>
            </w:pPr>
            <w:r>
              <w:rPr>
                <w:rFonts w:hint="eastAsia" w:ascii="Menlo" w:hAnsi="Menlo" w:eastAsia="微软雅黑" w:cs="微软雅黑"/>
              </w:rPr>
              <w:t>写多寄存器</w:t>
            </w:r>
          </w:p>
        </w:tc>
        <w:tc>
          <w:tcPr>
            <w:tcW w:w="2880" w:type="dxa"/>
          </w:tcPr>
          <w:p w14:paraId="7BFE58F5">
            <w:pPr>
              <w:spacing w:after="0" w:line="240" w:lineRule="auto"/>
              <w:rPr>
                <w:rFonts w:hint="eastAsia" w:ascii="Menlo" w:hAnsi="Menlo" w:eastAsia="微软雅黑" w:cs="微软雅黑"/>
              </w:rPr>
            </w:pPr>
            <w:r>
              <w:rPr>
                <w:rFonts w:hint="eastAsia" w:ascii="Menlo" w:hAnsi="Menlo" w:eastAsia="微软雅黑" w:cs="微软雅黑"/>
              </w:rPr>
              <w:t>批量写配置寄存器</w:t>
            </w:r>
          </w:p>
        </w:tc>
      </w:tr>
    </w:tbl>
    <w:p w14:paraId="59E15E57">
      <w:pPr>
        <w:pStyle w:val="5"/>
        <w:rPr>
          <w:rFonts w:hint="eastAsia" w:ascii="Menlo" w:hAnsi="Menlo" w:eastAsia="微软雅黑" w:cs="微软雅黑"/>
        </w:rPr>
      </w:pPr>
      <w:r>
        <w:rPr>
          <w:rFonts w:hint="eastAsia" w:ascii="Menlo" w:hAnsi="Menlo" w:eastAsia="微软雅黑" w:cs="微软雅黑"/>
        </w:rPr>
        <w:t>灯板 LED 控制（协议 2）</w:t>
      </w:r>
    </w:p>
    <w:p w14:paraId="6226AEA8">
      <w:pPr>
        <w:rPr>
          <w:rFonts w:hint="eastAsia" w:ascii="Menlo" w:hAnsi="Menlo" w:eastAsia="微软雅黑" w:cs="微软雅黑"/>
        </w:rPr>
      </w:pPr>
      <w:r>
        <w:rPr>
          <w:rFonts w:hint="eastAsia" w:ascii="Menlo" w:hAnsi="Menlo" w:eastAsia="微软雅黑" w:cs="微软雅黑"/>
        </w:rPr>
        <w:t>每路 LED 占用 4 个线圈地址：</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4C290FC">
        <w:tc>
          <w:tcPr>
            <w:tcW w:w="2880" w:type="dxa"/>
            <w:shd w:val="clear" w:color="auto" w:fill="D6E4F0"/>
          </w:tcPr>
          <w:p w14:paraId="117633AB">
            <w:pPr>
              <w:spacing w:after="0" w:line="240" w:lineRule="auto"/>
              <w:rPr>
                <w:rFonts w:hint="eastAsia" w:ascii="Menlo" w:hAnsi="Menlo" w:eastAsia="微软雅黑" w:cs="微软雅黑"/>
              </w:rPr>
            </w:pPr>
            <w:r>
              <w:rPr>
                <w:rFonts w:hint="eastAsia" w:ascii="Menlo" w:hAnsi="Menlo" w:eastAsia="微软雅黑" w:cs="微软雅黑"/>
                <w:b/>
              </w:rPr>
              <w:t>线圈</w:t>
            </w:r>
          </w:p>
        </w:tc>
        <w:tc>
          <w:tcPr>
            <w:tcW w:w="2880" w:type="dxa"/>
            <w:shd w:val="clear" w:color="auto" w:fill="D6E4F0"/>
          </w:tcPr>
          <w:p w14:paraId="588FBC4A">
            <w:pPr>
              <w:spacing w:after="0" w:line="240" w:lineRule="auto"/>
              <w:rPr>
                <w:rFonts w:hint="eastAsia" w:ascii="Menlo" w:hAnsi="Menlo" w:eastAsia="微软雅黑" w:cs="微软雅黑"/>
              </w:rPr>
            </w:pPr>
            <w:r>
              <w:rPr>
                <w:rFonts w:hint="eastAsia" w:ascii="Menlo" w:hAnsi="Menlo" w:eastAsia="微软雅黑" w:cs="微软雅黑"/>
                <w:b/>
              </w:rPr>
              <w:t>地址公式</w:t>
            </w:r>
          </w:p>
        </w:tc>
        <w:tc>
          <w:tcPr>
            <w:tcW w:w="2880" w:type="dxa"/>
            <w:shd w:val="clear" w:color="auto" w:fill="D6E4F0"/>
          </w:tcPr>
          <w:p w14:paraId="0C4FC126">
            <w:pPr>
              <w:spacing w:after="0" w:line="240" w:lineRule="auto"/>
              <w:rPr>
                <w:rFonts w:hint="eastAsia" w:ascii="Menlo" w:hAnsi="Menlo" w:eastAsia="微软雅黑" w:cs="微软雅黑"/>
              </w:rPr>
            </w:pPr>
            <w:r>
              <w:rPr>
                <w:rFonts w:hint="eastAsia" w:ascii="Menlo" w:hAnsi="Menlo" w:eastAsia="微软雅黑" w:cs="微软雅黑"/>
                <w:b/>
              </w:rPr>
              <w:t>说明</w:t>
            </w:r>
          </w:p>
        </w:tc>
      </w:tr>
      <w:tr w14:paraId="618573AB">
        <w:tc>
          <w:tcPr>
            <w:tcW w:w="2880" w:type="dxa"/>
          </w:tcPr>
          <w:p w14:paraId="7669A943">
            <w:pPr>
              <w:spacing w:after="0" w:line="240" w:lineRule="auto"/>
              <w:rPr>
                <w:rFonts w:hint="eastAsia" w:ascii="Menlo" w:hAnsi="Menlo" w:eastAsia="微软雅黑" w:cs="微软雅黑"/>
              </w:rPr>
            </w:pPr>
            <w:r>
              <w:rPr>
                <w:rFonts w:hint="eastAsia" w:ascii="Menlo" w:hAnsi="Menlo" w:eastAsia="微软雅黑" w:cs="微软雅黑"/>
              </w:rPr>
              <w:t>绿灯</w:t>
            </w:r>
          </w:p>
        </w:tc>
        <w:tc>
          <w:tcPr>
            <w:tcW w:w="2880" w:type="dxa"/>
          </w:tcPr>
          <w:p w14:paraId="0E7084BC">
            <w:pPr>
              <w:spacing w:after="0" w:line="240" w:lineRule="auto"/>
              <w:rPr>
                <w:rFonts w:hint="eastAsia" w:ascii="Menlo" w:hAnsi="Menlo" w:eastAsia="微软雅黑" w:cs="微软雅黑"/>
              </w:rPr>
            </w:pPr>
            <w:r>
              <w:rPr>
                <w:rFonts w:hint="eastAsia" w:ascii="Menlo" w:hAnsi="Menlo" w:eastAsia="微软雅黑" w:cs="微软雅黑"/>
              </w:rPr>
              <w:t>10000 + 4×(n-1)</w:t>
            </w:r>
          </w:p>
        </w:tc>
        <w:tc>
          <w:tcPr>
            <w:tcW w:w="2880" w:type="dxa"/>
          </w:tcPr>
          <w:p w14:paraId="477E0385">
            <w:pPr>
              <w:spacing w:after="0" w:line="240" w:lineRule="auto"/>
              <w:rPr>
                <w:rFonts w:hint="eastAsia" w:ascii="Menlo" w:hAnsi="Menlo" w:eastAsia="微软雅黑" w:cs="微软雅黑"/>
              </w:rPr>
            </w:pPr>
            <w:r>
              <w:rPr>
                <w:rFonts w:hint="eastAsia" w:ascii="Menlo" w:hAnsi="Menlo" w:eastAsia="微软雅黑" w:cs="微软雅黑"/>
              </w:rPr>
              <w:t>1=亮</w:t>
            </w:r>
          </w:p>
        </w:tc>
      </w:tr>
      <w:tr w14:paraId="6A441724">
        <w:tc>
          <w:tcPr>
            <w:tcW w:w="2880" w:type="dxa"/>
          </w:tcPr>
          <w:p w14:paraId="4965FCE7">
            <w:pPr>
              <w:spacing w:after="0" w:line="240" w:lineRule="auto"/>
              <w:rPr>
                <w:rFonts w:hint="eastAsia" w:ascii="Menlo" w:hAnsi="Menlo" w:eastAsia="微软雅黑" w:cs="微软雅黑"/>
              </w:rPr>
            </w:pPr>
            <w:r>
              <w:rPr>
                <w:rFonts w:hint="eastAsia" w:ascii="Menlo" w:hAnsi="Menlo" w:eastAsia="微软雅黑" w:cs="微软雅黑"/>
              </w:rPr>
              <w:t>红灯</w:t>
            </w:r>
          </w:p>
        </w:tc>
        <w:tc>
          <w:tcPr>
            <w:tcW w:w="2880" w:type="dxa"/>
          </w:tcPr>
          <w:p w14:paraId="36BBDD85">
            <w:pPr>
              <w:spacing w:after="0" w:line="240" w:lineRule="auto"/>
              <w:rPr>
                <w:rFonts w:hint="eastAsia" w:ascii="Menlo" w:hAnsi="Menlo" w:eastAsia="微软雅黑" w:cs="微软雅黑"/>
              </w:rPr>
            </w:pPr>
            <w:r>
              <w:rPr>
                <w:rFonts w:hint="eastAsia" w:ascii="Menlo" w:hAnsi="Menlo" w:eastAsia="微软雅黑" w:cs="微软雅黑"/>
              </w:rPr>
              <w:t>10000 + 4×(n-1) + 1</w:t>
            </w:r>
          </w:p>
        </w:tc>
        <w:tc>
          <w:tcPr>
            <w:tcW w:w="2880" w:type="dxa"/>
          </w:tcPr>
          <w:p w14:paraId="69A1109A">
            <w:pPr>
              <w:spacing w:after="0" w:line="240" w:lineRule="auto"/>
              <w:rPr>
                <w:rFonts w:hint="eastAsia" w:ascii="Menlo" w:hAnsi="Menlo" w:eastAsia="微软雅黑" w:cs="微软雅黑"/>
              </w:rPr>
            </w:pPr>
            <w:r>
              <w:rPr>
                <w:rFonts w:hint="eastAsia" w:ascii="Menlo" w:hAnsi="Menlo" w:eastAsia="微软雅黑" w:cs="微软雅黑"/>
              </w:rPr>
              <w:t>1=亮</w:t>
            </w:r>
          </w:p>
        </w:tc>
      </w:tr>
      <w:tr w14:paraId="6F5E815E">
        <w:tc>
          <w:tcPr>
            <w:tcW w:w="2880" w:type="dxa"/>
          </w:tcPr>
          <w:p w14:paraId="2A3036F2">
            <w:pPr>
              <w:spacing w:after="0" w:line="240" w:lineRule="auto"/>
              <w:rPr>
                <w:rFonts w:hint="eastAsia" w:ascii="Menlo" w:hAnsi="Menlo" w:eastAsia="微软雅黑" w:cs="微软雅黑"/>
              </w:rPr>
            </w:pPr>
            <w:r>
              <w:rPr>
                <w:rFonts w:hint="eastAsia" w:ascii="Menlo" w:hAnsi="Menlo" w:eastAsia="微软雅黑" w:cs="微软雅黑"/>
              </w:rPr>
              <w:t>蓝灯</w:t>
            </w:r>
          </w:p>
        </w:tc>
        <w:tc>
          <w:tcPr>
            <w:tcW w:w="2880" w:type="dxa"/>
          </w:tcPr>
          <w:p w14:paraId="251308BB">
            <w:pPr>
              <w:spacing w:after="0" w:line="240" w:lineRule="auto"/>
              <w:rPr>
                <w:rFonts w:hint="eastAsia" w:ascii="Menlo" w:hAnsi="Menlo" w:eastAsia="微软雅黑" w:cs="微软雅黑"/>
              </w:rPr>
            </w:pPr>
            <w:r>
              <w:rPr>
                <w:rFonts w:hint="eastAsia" w:ascii="Menlo" w:hAnsi="Menlo" w:eastAsia="微软雅黑" w:cs="微软雅黑"/>
              </w:rPr>
              <w:t>10000 + 4×(n-1) + 2</w:t>
            </w:r>
          </w:p>
        </w:tc>
        <w:tc>
          <w:tcPr>
            <w:tcW w:w="2880" w:type="dxa"/>
          </w:tcPr>
          <w:p w14:paraId="14932B5A">
            <w:pPr>
              <w:spacing w:after="0" w:line="240" w:lineRule="auto"/>
              <w:rPr>
                <w:rFonts w:hint="eastAsia" w:ascii="Menlo" w:hAnsi="Menlo" w:eastAsia="微软雅黑" w:cs="微软雅黑"/>
              </w:rPr>
            </w:pPr>
            <w:r>
              <w:rPr>
                <w:rFonts w:hint="eastAsia" w:ascii="Menlo" w:hAnsi="Menlo" w:eastAsia="微软雅黑" w:cs="微软雅黑"/>
              </w:rPr>
              <w:t>1=亮</w:t>
            </w:r>
          </w:p>
        </w:tc>
      </w:tr>
      <w:tr w14:paraId="20CBB8D6">
        <w:tc>
          <w:tcPr>
            <w:tcW w:w="2880" w:type="dxa"/>
          </w:tcPr>
          <w:p w14:paraId="4868D718">
            <w:pPr>
              <w:spacing w:after="0" w:line="240" w:lineRule="auto"/>
              <w:rPr>
                <w:rFonts w:hint="eastAsia" w:ascii="Menlo" w:hAnsi="Menlo" w:eastAsia="微软雅黑" w:cs="微软雅黑"/>
              </w:rPr>
            </w:pPr>
            <w:r>
              <w:rPr>
                <w:rFonts w:hint="eastAsia" w:ascii="Menlo" w:hAnsi="Menlo" w:eastAsia="微软雅黑" w:cs="微软雅黑"/>
              </w:rPr>
              <w:t>控制位</w:t>
            </w:r>
          </w:p>
        </w:tc>
        <w:tc>
          <w:tcPr>
            <w:tcW w:w="2880" w:type="dxa"/>
          </w:tcPr>
          <w:p w14:paraId="5362C116">
            <w:pPr>
              <w:spacing w:after="0" w:line="240" w:lineRule="auto"/>
              <w:rPr>
                <w:rFonts w:hint="eastAsia" w:ascii="Menlo" w:hAnsi="Menlo" w:eastAsia="微软雅黑" w:cs="微软雅黑"/>
              </w:rPr>
            </w:pPr>
            <w:r>
              <w:rPr>
                <w:rFonts w:hint="eastAsia" w:ascii="Menlo" w:hAnsi="Menlo" w:eastAsia="微软雅黑" w:cs="微软雅黑"/>
              </w:rPr>
              <w:t>10000 + 4×(n-1) + 3</w:t>
            </w:r>
          </w:p>
        </w:tc>
        <w:tc>
          <w:tcPr>
            <w:tcW w:w="2880" w:type="dxa"/>
          </w:tcPr>
          <w:p w14:paraId="40621CCD">
            <w:pPr>
              <w:spacing w:after="0" w:line="240" w:lineRule="auto"/>
              <w:rPr>
                <w:rFonts w:hint="eastAsia" w:ascii="Menlo" w:hAnsi="Menlo" w:eastAsia="微软雅黑" w:cs="微软雅黑"/>
              </w:rPr>
            </w:pPr>
            <w:r>
              <w:rPr>
                <w:rFonts w:hint="eastAsia" w:ascii="Menlo" w:hAnsi="Menlo" w:eastAsia="微软雅黑" w:cs="微软雅黑"/>
              </w:rPr>
              <w:t>1=本次修改生效</w:t>
            </w:r>
          </w:p>
        </w:tc>
      </w:tr>
    </w:tbl>
    <w:p w14:paraId="1F6E3991">
      <w:pPr>
        <w:pStyle w:val="4"/>
        <w:rPr>
          <w:rFonts w:hint="eastAsia" w:ascii="Menlo" w:hAnsi="Menlo" w:eastAsia="微软雅黑" w:cs="微软雅黑"/>
        </w:rPr>
      </w:pPr>
    </w:p>
    <w:p w14:paraId="75EBBFC6">
      <w:pPr>
        <w:pStyle w:val="4"/>
        <w:rPr>
          <w:rFonts w:hint="eastAsia" w:ascii="Menlo" w:hAnsi="Menlo" w:eastAsia="微软雅黑" w:cs="微软雅黑"/>
        </w:rPr>
      </w:pPr>
      <w:r>
        <w:rPr>
          <w:rFonts w:hint="eastAsia" w:ascii="Menlo" w:hAnsi="Menlo" w:eastAsia="微软雅黑" w:cs="微软雅黑"/>
        </w:rPr>
        <w:t>附录：诊断流程图</w:t>
      </w:r>
    </w:p>
    <w:p w14:paraId="7543EB60">
      <w:pPr>
        <w:pStyle w:val="5"/>
        <w:rPr>
          <w:rFonts w:hint="eastAsia" w:ascii="Menlo" w:hAnsi="Menlo" w:eastAsia="微软雅黑" w:cs="微软雅黑"/>
        </w:rPr>
      </w:pPr>
      <w:r>
        <w:rPr>
          <w:rFonts w:hint="eastAsia" w:ascii="Menlo" w:hAnsi="Menlo" w:eastAsia="微软雅黑" w:cs="微软雅黑"/>
        </w:rPr>
        <w:t>灯板故障排查</w:t>
      </w:r>
    </w:p>
    <w:p w14:paraId="5CE629AD">
      <w:pPr>
        <w:rPr>
          <w:rFonts w:hint="eastAsia" w:ascii="Menlo" w:hAnsi="Menlo" w:eastAsia="微软雅黑" w:cs="微软雅黑"/>
        </w:rPr>
      </w:pPr>
    </w:p>
    <w:p w14:paraId="690EF710">
      <w:pPr>
        <w:rPr>
          <w:rFonts w:hint="eastAsia" w:ascii="Menlo" w:hAnsi="Menlo" w:eastAsia="微软雅黑" w:cs="微软雅黑"/>
        </w:rPr>
      </w:pPr>
      <w:r>
        <w:rPr>
          <w:rFonts w:hint="eastAsia" w:ascii="Menlo" w:hAnsi="Menlo" w:eastAsia="微软雅黑" w:cs="微软雅黑"/>
        </w:rPr>
        <w:drawing>
          <wp:inline distT="0" distB="0" distL="114300" distR="114300">
            <wp:extent cx="5483225" cy="6391910"/>
            <wp:effectExtent l="0" t="0" r="3175" b="889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8"/>
                    <a:stretch>
                      <a:fillRect/>
                    </a:stretch>
                  </pic:blipFill>
                  <pic:spPr>
                    <a:xfrm>
                      <a:off x="0" y="0"/>
                      <a:ext cx="5483225" cy="6391910"/>
                    </a:xfrm>
                    <a:prstGeom prst="rect">
                      <a:avLst/>
                    </a:prstGeom>
                    <a:noFill/>
                    <a:ln>
                      <a:noFill/>
                    </a:ln>
                  </pic:spPr>
                </pic:pic>
              </a:graphicData>
            </a:graphic>
          </wp:inline>
        </w:drawing>
      </w:r>
    </w:p>
    <w:p w14:paraId="0ABEED1F">
      <w:pPr>
        <w:pStyle w:val="5"/>
        <w:rPr>
          <w:rFonts w:hint="eastAsia" w:ascii="Menlo" w:hAnsi="Menlo" w:eastAsia="微软雅黑" w:cs="微软雅黑"/>
        </w:rPr>
      </w:pPr>
      <w:r>
        <w:rPr>
          <w:rFonts w:hint="eastAsia" w:ascii="Menlo" w:hAnsi="Menlo" w:eastAsia="微软雅黑" w:cs="微软雅黑"/>
        </w:rPr>
        <w:t>主控板故障排查</w:t>
      </w:r>
    </w:p>
    <w:p w14:paraId="0395362A">
      <w:pPr>
        <w:rPr>
          <w:rFonts w:hint="eastAsia" w:ascii="Menlo" w:hAnsi="Menlo" w:eastAsia="微软雅黑" w:cs="微软雅黑"/>
        </w:rPr>
      </w:pPr>
      <w:r>
        <w:rPr>
          <w:rFonts w:hint="eastAsia" w:ascii="Menlo" w:hAnsi="Menlo" w:eastAsia="微软雅黑" w:cs="微软雅黑"/>
        </w:rPr>
        <w:drawing>
          <wp:inline distT="0" distB="0" distL="114300" distR="114300">
            <wp:extent cx="3376930" cy="7771130"/>
            <wp:effectExtent l="0" t="0" r="1270" b="127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9"/>
                    <a:stretch>
                      <a:fillRect/>
                    </a:stretch>
                  </pic:blipFill>
                  <pic:spPr>
                    <a:xfrm>
                      <a:off x="0" y="0"/>
                      <a:ext cx="3376930" cy="7771130"/>
                    </a:xfrm>
                    <a:prstGeom prst="rect">
                      <a:avLst/>
                    </a:prstGeom>
                    <a:noFill/>
                    <a:ln>
                      <a:noFill/>
                    </a:ln>
                  </pic:spPr>
                </pic:pic>
              </a:graphicData>
            </a:graphic>
          </wp:inline>
        </w:drawing>
      </w:r>
    </w:p>
    <w:bookmarkEnd w:id="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方正仿宋_GBK">
    <w:altName w:val="仿宋-简"/>
    <w:panose1 w:val="02000000000000000000"/>
    <w:charset w:val="86"/>
    <w:family w:val="script"/>
    <w:pitch w:val="default"/>
    <w:sig w:usb0="00000000" w:usb1="00000000" w:usb2="00082016" w:usb3="00000000" w:csb0="00040001"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Consolas">
    <w:altName w:val="苹方-简"/>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Hannotate SC">
    <w:panose1 w:val="03000500000000000000"/>
    <w:charset w:val="86"/>
    <w:family w:val="auto"/>
    <w:pitch w:val="default"/>
    <w:sig w:usb0="A00002FF" w:usb1="7ACF7CFB" w:usb2="00000016" w:usb3="00000000" w:csb0="00040001" w:csb1="00000000"/>
  </w:font>
  <w:font w:name="()">
    <w:altName w:val="苹方-简"/>
    <w:panose1 w:val="00000000000000000000"/>
    <w:charset w:val="00"/>
    <w:family w:val="auto"/>
    <w:pitch w:val="default"/>
    <w:sig w:usb0="00000000" w:usb1="00000000" w:usb2="00000000" w:usb3="00000000" w:csb0="00000000" w:csb1="00000000"/>
  </w:font>
  <w:font w:name="(">
    <w:altName w:val="苹方-简"/>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C">
    <w:altName w:val="苹方-简"/>
    <w:panose1 w:val="00000000000000000000"/>
    <w:charset w:val="00"/>
    <w:family w:val="auto"/>
    <w:pitch w:val="default"/>
    <w:sig w:usb0="00000000" w:usb1="00000000" w:usb2="00000000" w:usb3="00000000" w:csb0="00000000" w:csb1="00000000"/>
  </w:font>
  <w:font w:name="Co">
    <w:altName w:val="苹方-简"/>
    <w:panose1 w:val="00000000000000000000"/>
    <w:charset w:val="00"/>
    <w:family w:val="auto"/>
    <w:pitch w:val="default"/>
    <w:sig w:usb0="00000000" w:usb1="00000000" w:usb2="00000000" w:usb3="00000000" w:csb0="00000000" w:csb1="00000000"/>
  </w:font>
  <w:font w:name="Con">
    <w:altName w:val="苹方-简"/>
    <w:panose1 w:val="00000000000000000000"/>
    <w:charset w:val="00"/>
    <w:family w:val="auto"/>
    <w:pitch w:val="default"/>
    <w:sig w:usb0="00000000" w:usb1="00000000" w:usb2="00000000" w:usb3="00000000" w:csb0="00000000" w:csb1="00000000"/>
  </w:font>
  <w:font w:name="Cons">
    <w:altName w:val="苹方-简"/>
    <w:panose1 w:val="00000000000000000000"/>
    <w:charset w:val="00"/>
    <w:family w:val="auto"/>
    <w:pitch w:val="default"/>
    <w:sig w:usb0="00000000" w:usb1="00000000" w:usb2="00000000" w:usb3="00000000" w:csb0="00000000" w:csb1="00000000"/>
  </w:font>
  <w:font w:name="Conso">
    <w:altName w:val="苹方-简"/>
    <w:panose1 w:val="00000000000000000000"/>
    <w:charset w:val="00"/>
    <w:family w:val="auto"/>
    <w:pitch w:val="default"/>
    <w:sig w:usb0="00000000" w:usb1="00000000" w:usb2="00000000" w:usb3="00000000" w:csb0="00000000" w:csb1="00000000"/>
  </w:font>
  <w:font w:name="Consol">
    <w:altName w:val="苹方-简"/>
    <w:panose1 w:val="00000000000000000000"/>
    <w:charset w:val="00"/>
    <w:family w:val="auto"/>
    <w:pitch w:val="default"/>
    <w:sig w:usb0="00000000" w:usb1="00000000" w:usb2="00000000" w:usb3="00000000" w:csb0="00000000" w:csb1="00000000"/>
  </w:font>
  <w:font w:name="Consola">
    <w:altName w:val="苹方-简"/>
    <w:panose1 w:val="00000000000000000000"/>
    <w:charset w:val="00"/>
    <w:family w:val="auto"/>
    <w:pitch w:val="default"/>
    <w:sig w:usb0="00000000" w:usb1="00000000" w:usb2="00000000" w:usb3="00000000" w:csb0="00000000" w:csb1="00000000"/>
  </w:font>
  <w:font w:name="(使用中文字体">
    <w:altName w:val="苹方-简"/>
    <w:panose1 w:val="00000000000000000000"/>
    <w:charset w:val="00"/>
    <w:family w:val="auto"/>
    <w:pitch w:val="default"/>
    <w:sig w:usb0="00000000" w:usb1="00000000" w:usb2="00000000" w:usb3="00000000" w:csb0="00000000" w:csb1="00000000"/>
  </w:font>
  <w:font w:name="(使用中文字">
    <w:altName w:val="苹方-简"/>
    <w:panose1 w:val="00000000000000000000"/>
    <w:charset w:val="00"/>
    <w:family w:val="auto"/>
    <w:pitch w:val="default"/>
    <w:sig w:usb0="00000000" w:usb1="00000000" w:usb2="00000000" w:usb3="00000000" w:csb0="00000000" w:csb1="00000000"/>
  </w:font>
  <w:font w:name="(使用中文">
    <w:altName w:val="苹方-简"/>
    <w:panose1 w:val="00000000000000000000"/>
    <w:charset w:val="00"/>
    <w:family w:val="auto"/>
    <w:pitch w:val="default"/>
    <w:sig w:usb0="00000000" w:usb1="00000000" w:usb2="00000000" w:usb3="00000000" w:csb0="00000000" w:csb1="00000000"/>
  </w:font>
  <w:font w:name="(使用中">
    <w:altName w:val="苹方-简"/>
    <w:panose1 w:val="00000000000000000000"/>
    <w:charset w:val="00"/>
    <w:family w:val="auto"/>
    <w:pitch w:val="default"/>
    <w:sig w:usb0="00000000" w:usb1="00000000" w:usb2="00000000" w:usb3="00000000" w:csb0="00000000" w:csb1="00000000"/>
  </w:font>
  <w:font w:name="(使用">
    <w:altName w:val="苹方-简"/>
    <w:panose1 w:val="00000000000000000000"/>
    <w:charset w:val="00"/>
    <w:family w:val="auto"/>
    <w:pitch w:val="default"/>
    <w:sig w:usb0="00000000" w:usb1="00000000" w:usb2="00000000" w:usb3="00000000" w:csb0="00000000" w:csb1="00000000"/>
  </w:font>
  <w:font w:name="(使">
    <w:altName w:val="苹方-简"/>
    <w:panose1 w:val="00000000000000000000"/>
    <w:charset w:val="00"/>
    <w:family w:val="auto"/>
    <w:pitch w:val="default"/>
    <w:sig w:usb0="00000000" w:usb1="00000000" w:usb2="00000000" w:usb3="00000000" w:csb0="00000000" w:csb1="00000000"/>
  </w:font>
  <w:font w:name="Chalkboard">
    <w:panose1 w:val="03050602040202020205"/>
    <w:charset w:val="00"/>
    <w:family w:val="auto"/>
    <w:pitch w:val="default"/>
    <w:sig w:usb0="80000023" w:usb1="00000000" w:usb2="00000000" w:usb3="00000000" w:csb0="20000001" w:csb1="00000000"/>
  </w:font>
  <w:font w:name="Cochin">
    <w:panose1 w:val="02000603020000020003"/>
    <w:charset w:val="00"/>
    <w:family w:val="auto"/>
    <w:pitch w:val="default"/>
    <w:sig w:usb0="800002FF" w:usb1="4000004A" w:usb2="00000000" w:usb3="00000000" w:csb0="00000007" w:csb1="00000000"/>
  </w:font>
  <w:font w:name="Courier Ne">
    <w:altName w:val="苹方-简"/>
    <w:panose1 w:val="00000000000000000000"/>
    <w:charset w:val="00"/>
    <w:family w:val="auto"/>
    <w:pitch w:val="default"/>
    <w:sig w:usb0="00000000" w:usb1="00000000" w:usb2="00000000" w:usb3="00000000" w:csb0="00000000" w:csb1="00000000"/>
  </w:font>
  <w:font w:name="Courier N">
    <w:altName w:val="苹方-简"/>
    <w:panose1 w:val="00000000000000000000"/>
    <w:charset w:val="00"/>
    <w:family w:val="auto"/>
    <w:pitch w:val="default"/>
    <w:sig w:usb0="00000000" w:usb1="00000000" w:usb2="00000000" w:usb3="00000000" w:csb0="00000000" w:csb1="00000000"/>
  </w:font>
  <w:font w:name="Courie">
    <w:altName w:val="苹方-简"/>
    <w:panose1 w:val="00000000000000000000"/>
    <w:charset w:val="00"/>
    <w:family w:val="auto"/>
    <w:pitch w:val="default"/>
    <w:sig w:usb0="00000000" w:usb1="00000000" w:usb2="00000000" w:usb3="00000000" w:csb0="00000000" w:csb1="00000000"/>
  </w:font>
  <w:font w:name="C呕">
    <w:altName w:val="苹方-简"/>
    <w:panose1 w:val="00000000000000000000"/>
    <w:charset w:val="00"/>
    <w:family w:val="auto"/>
    <w:pitch w:val="default"/>
    <w:sig w:usb0="00000000" w:usb1="00000000" w:usb2="00000000" w:usb3="00000000" w:csb0="00000000" w:csb1="00000000"/>
  </w:font>
  <w:font w:name="Cou">
    <w:altName w:val="苹方-简"/>
    <w:panose1 w:val="00000000000000000000"/>
    <w:charset w:val="00"/>
    <w:family w:val="auto"/>
    <w:pitch w:val="default"/>
    <w:sig w:usb0="00000000" w:usb1="00000000" w:usb2="00000000" w:usb3="00000000" w:csb0="00000000" w:csb1="00000000"/>
  </w:font>
  <w:font w:name="儷宋 Pro">
    <w:panose1 w:val="02020300000000000000"/>
    <w:charset w:val="88"/>
    <w:family w:val="auto"/>
    <w:pitch w:val="default"/>
    <w:sig w:usb0="80000001" w:usb1="28091800" w:usb2="00000016" w:usb3="00000000" w:csb0="00100000" w:csb1="00000000"/>
  </w:font>
  <w:font w:name="M">
    <w:altName w:val="苹方-简"/>
    <w:panose1 w:val="00000000000000000000"/>
    <w:charset w:val="00"/>
    <w:family w:val="auto"/>
    <w:pitch w:val="default"/>
    <w:sig w:usb0="00000000" w:usb1="00000000" w:usb2="00000000" w:usb3="00000000" w:csb0="00000000" w:csb1="00000000"/>
  </w:font>
  <w:font w:name="Malayalam MN">
    <w:panose1 w:val="00000500000000000000"/>
    <w:charset w:val="00"/>
    <w:family w:val="auto"/>
    <w:pitch w:val="default"/>
    <w:sig w:usb0="00800001" w:usb1="00000000" w:usb2="00000000" w:usb3="00000000" w:csb0="00000001" w:csb1="00000000"/>
  </w:font>
  <w:font w:name="Me">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Men">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33D2EE"/>
    <w:rsid w:val="4EDD4BA5"/>
    <w:rsid w:val="77FF8C49"/>
    <w:rsid w:val="7FAF7DFD"/>
    <w:rsid w:val="7FFF5F69"/>
    <w:rsid w:val="9F7E80CF"/>
    <w:rsid w:val="BF4FB1F2"/>
    <w:rsid w:val="DFEB7A62"/>
    <w:rsid w:val="E5F53E27"/>
    <w:rsid w:val="EBED4AF2"/>
    <w:rsid w:val="EBF3B473"/>
    <w:rsid w:val="FFB34B38"/>
    <w:rsid w:val="FFFF4D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30"/>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6"/>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3525</Words>
  <Characters>4618</Characters>
  <Lines>0</Lines>
  <Paragraphs>0</Paragraphs>
  <TotalTime>23</TotalTime>
  <ScaleCrop>false</ScaleCrop>
  <LinksUpToDate>false</LinksUpToDate>
  <CharactersWithSpaces>5080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智造执行内参</cp:lastModifiedBy>
  <dcterms:modified xsi:type="dcterms:W3CDTF">2026-06-26T11:08:53Z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0FA47F6246A25AD4209B336A2C293020_42</vt:lpwstr>
  </property>
</Properties>
</file>